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3"/>
        <w:ind w:left="565" w:right="555" w:firstLine="0"/>
        <w:jc w:val="center"/>
        <w:rPr>
          <w:b/>
          <w:sz w:val="33"/>
        </w:rPr>
      </w:pPr>
      <w:r>
        <w:pict>
          <v:shape id="_x0000_s1026" o:spid="_x0000_s1026" style="position:absolute;left:0pt;margin-left:65.8pt;margin-top:61.4pt;height:743.35pt;width:463.35pt;mso-position-horizontal-relative:page;mso-position-vertical-relative:page;z-index:-251655168;mso-width-relative:page;mso-height-relative:page;" filled="f" stroked="t" coordorigin="1316,1228" coordsize="9267,14867" path="m1316,1250l10583,1250m1316,16073l10583,16073m1338,1228l1338,16094m10561,1271l10561,16094e">
            <v:path arrowok="t"/>
            <v:fill on="f" focussize="0,0"/>
            <v:stroke weight="2.16pt" color="#000000"/>
            <v:imagedata o:title=""/>
            <o:lock v:ext="edit"/>
          </v:shape>
        </w:pict>
      </w:r>
      <w:r>
        <w:rPr>
          <w:b/>
          <w:sz w:val="33"/>
        </w:rPr>
        <w:t>A</w:t>
      </w:r>
      <w:r>
        <w:rPr>
          <w:b/>
          <w:spacing w:val="-3"/>
          <w:sz w:val="33"/>
        </w:rPr>
        <w:t xml:space="preserve"> </w:t>
      </w:r>
      <w:r>
        <w:rPr>
          <w:b/>
          <w:sz w:val="33"/>
        </w:rPr>
        <w:t>PROJECT</w:t>
      </w:r>
      <w:r>
        <w:rPr>
          <w:b/>
          <w:spacing w:val="-1"/>
          <w:sz w:val="33"/>
        </w:rPr>
        <w:t xml:space="preserve"> </w:t>
      </w:r>
      <w:r>
        <w:rPr>
          <w:b/>
          <w:sz w:val="33"/>
        </w:rPr>
        <w:t>REPORT</w:t>
      </w:r>
    </w:p>
    <w:p>
      <w:pPr>
        <w:spacing w:before="89"/>
        <w:ind w:left="565" w:right="555" w:firstLine="0"/>
        <w:jc w:val="center"/>
        <w:rPr>
          <w:b/>
          <w:sz w:val="27"/>
        </w:rPr>
      </w:pPr>
      <w:r>
        <w:rPr>
          <w:b/>
          <w:sz w:val="27"/>
        </w:rPr>
        <w:t>on</w:t>
      </w:r>
    </w:p>
    <w:p>
      <w:pPr>
        <w:pStyle w:val="8"/>
        <w:spacing w:before="11"/>
        <w:rPr>
          <w:b/>
          <w:sz w:val="36"/>
        </w:rPr>
      </w:pPr>
    </w:p>
    <w:p>
      <w:pPr>
        <w:pStyle w:val="2"/>
        <w:spacing w:before="0"/>
        <w:ind w:left="567"/>
      </w:pPr>
      <w:r>
        <w:t>“CUSTOMER</w:t>
      </w:r>
      <w:r>
        <w:rPr>
          <w:spacing w:val="-4"/>
        </w:rPr>
        <w:t xml:space="preserve"> </w:t>
      </w:r>
      <w:r>
        <w:t>SEGMENTATION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K-</w:t>
      </w:r>
      <w:r>
        <w:rPr>
          <w:spacing w:val="-95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CLUSTERING”</w:t>
      </w:r>
    </w:p>
    <w:p>
      <w:pPr>
        <w:pStyle w:val="8"/>
        <w:rPr>
          <w:b/>
          <w:sz w:val="42"/>
        </w:rPr>
      </w:pPr>
    </w:p>
    <w:p>
      <w:pPr>
        <w:spacing w:before="359"/>
        <w:ind w:left="568" w:right="555" w:firstLine="0"/>
        <w:jc w:val="center"/>
        <w:rPr>
          <w:b/>
          <w:sz w:val="33"/>
        </w:rPr>
      </w:pPr>
      <w:r>
        <w:rPr>
          <w:b/>
          <w:sz w:val="33"/>
        </w:rPr>
        <w:t>Submitted</w:t>
      </w:r>
      <w:r>
        <w:rPr>
          <w:b/>
          <w:spacing w:val="-5"/>
          <w:sz w:val="33"/>
        </w:rPr>
        <w:t xml:space="preserve"> </w:t>
      </w:r>
      <w:r>
        <w:rPr>
          <w:b/>
          <w:sz w:val="33"/>
        </w:rPr>
        <w:t>to</w:t>
      </w:r>
    </w:p>
    <w:p>
      <w:pPr>
        <w:pStyle w:val="2"/>
        <w:spacing w:before="44"/>
        <w:ind w:left="564"/>
      </w:pPr>
      <w:r>
        <w:t>KIIT</w:t>
      </w:r>
      <w:r>
        <w:rPr>
          <w:spacing w:val="-1"/>
        </w:rPr>
        <w:t xml:space="preserve"> </w:t>
      </w:r>
      <w:r>
        <w:t>Deemed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University</w:t>
      </w:r>
    </w:p>
    <w:p>
      <w:pPr>
        <w:pStyle w:val="8"/>
        <w:spacing w:before="5"/>
        <w:rPr>
          <w:b/>
          <w:sz w:val="45"/>
        </w:rPr>
      </w:pPr>
    </w:p>
    <w:p>
      <w:pPr>
        <w:spacing w:before="0" w:line="830" w:lineRule="atLeast"/>
        <w:ind w:left="571" w:right="555" w:firstLine="0"/>
        <w:jc w:val="center"/>
        <w:rPr>
          <w:b/>
          <w:sz w:val="33"/>
        </w:rPr>
      </w:pPr>
      <w:r>
        <w:rPr>
          <w:b/>
          <w:sz w:val="33"/>
        </w:rPr>
        <w:t>In</w:t>
      </w:r>
      <w:r>
        <w:rPr>
          <w:b/>
          <w:spacing w:val="-3"/>
          <w:sz w:val="33"/>
        </w:rPr>
        <w:t xml:space="preserve"> </w:t>
      </w:r>
      <w:r>
        <w:rPr>
          <w:b/>
          <w:sz w:val="33"/>
        </w:rPr>
        <w:t>Partial</w:t>
      </w:r>
      <w:r>
        <w:rPr>
          <w:b/>
          <w:spacing w:val="-5"/>
          <w:sz w:val="33"/>
        </w:rPr>
        <w:t xml:space="preserve"> </w:t>
      </w:r>
      <w:r>
        <w:rPr>
          <w:b/>
          <w:spacing w:val="-5"/>
          <w:sz w:val="33"/>
          <w:lang w:val="en-US"/>
        </w:rPr>
        <w:t>Fulfillment</w:t>
      </w:r>
      <w:r>
        <w:rPr>
          <w:b/>
          <w:spacing w:val="-1"/>
          <w:sz w:val="33"/>
        </w:rPr>
        <w:t xml:space="preserve"> </w:t>
      </w:r>
      <w:r>
        <w:rPr>
          <w:b/>
          <w:sz w:val="33"/>
        </w:rPr>
        <w:t>of</w:t>
      </w:r>
      <w:r>
        <w:rPr>
          <w:b/>
          <w:spacing w:val="-4"/>
          <w:sz w:val="33"/>
        </w:rPr>
        <w:t xml:space="preserve"> </w:t>
      </w:r>
      <w:r>
        <w:rPr>
          <w:b/>
          <w:sz w:val="33"/>
        </w:rPr>
        <w:t>the</w:t>
      </w:r>
      <w:r>
        <w:rPr>
          <w:b/>
          <w:spacing w:val="-2"/>
          <w:sz w:val="33"/>
        </w:rPr>
        <w:t xml:space="preserve"> </w:t>
      </w:r>
      <w:r>
        <w:rPr>
          <w:b/>
          <w:sz w:val="33"/>
        </w:rPr>
        <w:t>Requirement</w:t>
      </w:r>
      <w:r>
        <w:rPr>
          <w:b/>
          <w:spacing w:val="-1"/>
          <w:sz w:val="33"/>
        </w:rPr>
        <w:t xml:space="preserve"> </w:t>
      </w:r>
      <w:r>
        <w:rPr>
          <w:b/>
          <w:sz w:val="33"/>
        </w:rPr>
        <w:t>for</w:t>
      </w:r>
      <w:r>
        <w:rPr>
          <w:b/>
          <w:spacing w:val="-1"/>
          <w:sz w:val="33"/>
        </w:rPr>
        <w:t xml:space="preserve"> </w:t>
      </w:r>
      <w:r>
        <w:rPr>
          <w:b/>
          <w:sz w:val="33"/>
        </w:rPr>
        <w:t>the</w:t>
      </w:r>
      <w:r>
        <w:rPr>
          <w:b/>
          <w:spacing w:val="-4"/>
          <w:sz w:val="33"/>
        </w:rPr>
        <w:t xml:space="preserve"> </w:t>
      </w:r>
      <w:r>
        <w:rPr>
          <w:b/>
          <w:sz w:val="33"/>
        </w:rPr>
        <w:t>Award</w:t>
      </w:r>
      <w:r>
        <w:rPr>
          <w:b/>
          <w:spacing w:val="-5"/>
          <w:sz w:val="33"/>
        </w:rPr>
        <w:t xml:space="preserve"> </w:t>
      </w:r>
      <w:r>
        <w:rPr>
          <w:b/>
          <w:sz w:val="33"/>
        </w:rPr>
        <w:t>of</w:t>
      </w:r>
      <w:r>
        <w:rPr>
          <w:b/>
          <w:spacing w:val="-80"/>
          <w:sz w:val="33"/>
        </w:rPr>
        <w:t xml:space="preserve"> </w:t>
      </w:r>
      <w:r>
        <w:rPr>
          <w:b/>
          <w:sz w:val="33"/>
        </w:rPr>
        <w:t>BACHELOR</w:t>
      </w:r>
      <w:bookmarkStart w:id="71" w:name="_GoBack"/>
      <w:bookmarkEnd w:id="71"/>
      <w:r>
        <w:rPr>
          <w:b/>
          <w:spacing w:val="-1"/>
          <w:sz w:val="33"/>
        </w:rPr>
        <w:t xml:space="preserve"> </w:t>
      </w:r>
      <w:r>
        <w:rPr>
          <w:b/>
          <w:sz w:val="33"/>
        </w:rPr>
        <w:t>DEGREE</w:t>
      </w:r>
      <w:r>
        <w:rPr>
          <w:b/>
          <w:spacing w:val="2"/>
          <w:sz w:val="33"/>
        </w:rPr>
        <w:t xml:space="preserve"> </w:t>
      </w:r>
      <w:r>
        <w:rPr>
          <w:b/>
          <w:sz w:val="33"/>
        </w:rPr>
        <w:t>IN</w:t>
      </w:r>
    </w:p>
    <w:p>
      <w:pPr>
        <w:spacing w:before="5"/>
        <w:ind w:left="583" w:right="539" w:firstLine="0"/>
        <w:jc w:val="center"/>
        <w:rPr>
          <w:b/>
          <w:sz w:val="33"/>
        </w:rPr>
      </w:pPr>
      <w:r>
        <w:rPr>
          <w:b/>
          <w:sz w:val="33"/>
        </w:rPr>
        <w:t>COMPUTER</w:t>
      </w:r>
      <w:r>
        <w:rPr>
          <w:b/>
          <w:spacing w:val="-4"/>
          <w:sz w:val="33"/>
        </w:rPr>
        <w:t xml:space="preserve"> </w:t>
      </w:r>
      <w:r>
        <w:rPr>
          <w:b/>
          <w:sz w:val="33"/>
        </w:rPr>
        <w:t>SCIENCE</w:t>
      </w:r>
      <w:r>
        <w:rPr>
          <w:b/>
          <w:spacing w:val="-2"/>
          <w:sz w:val="33"/>
        </w:rPr>
        <w:t xml:space="preserve"> </w:t>
      </w:r>
      <w:r>
        <w:rPr>
          <w:b/>
          <w:sz w:val="33"/>
        </w:rPr>
        <w:t>AND</w:t>
      </w:r>
      <w:r>
        <w:rPr>
          <w:b/>
          <w:spacing w:val="-3"/>
          <w:sz w:val="33"/>
        </w:rPr>
        <w:t xml:space="preserve"> </w:t>
      </w:r>
      <w:r>
        <w:rPr>
          <w:b/>
          <w:sz w:val="33"/>
        </w:rPr>
        <w:t>ENGINEERING</w:t>
      </w:r>
    </w:p>
    <w:p>
      <w:pPr>
        <w:pStyle w:val="8"/>
        <w:spacing w:before="5"/>
        <w:rPr>
          <w:b/>
          <w:sz w:val="49"/>
        </w:rPr>
      </w:pPr>
    </w:p>
    <w:p>
      <w:pPr>
        <w:spacing w:before="0"/>
        <w:ind w:left="564" w:right="555" w:firstLine="0"/>
        <w:jc w:val="center"/>
        <w:rPr>
          <w:b/>
          <w:sz w:val="33"/>
        </w:rPr>
      </w:pPr>
      <w:r>
        <w:rPr>
          <w:b/>
          <w:sz w:val="33"/>
        </w:rPr>
        <w:t>BY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9"/>
        <w:rPr>
          <w:b/>
          <w:sz w:val="16"/>
        </w:rPr>
      </w:pPr>
    </w:p>
    <w:p>
      <w:pPr>
        <w:pStyle w:val="8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0"/>
          <w:lang w:val="en-US"/>
        </w:rPr>
        <w:tab/>
        <w:t/>
      </w:r>
      <w:r>
        <w:rPr>
          <w:rFonts w:hint="default"/>
          <w:b/>
          <w:sz w:val="20"/>
          <w:lang w:val="en-US"/>
        </w:rPr>
        <w:tab/>
        <w:t/>
      </w:r>
      <w:r>
        <w:rPr>
          <w:rFonts w:hint="default"/>
          <w:b/>
          <w:sz w:val="20"/>
          <w:lang w:val="en-US"/>
        </w:rPr>
        <w:tab/>
        <w:t/>
      </w:r>
      <w:r>
        <w:rPr>
          <w:rFonts w:hint="default"/>
          <w:b/>
          <w:sz w:val="20"/>
          <w:lang w:val="en-US"/>
        </w:rPr>
        <w:tab/>
        <w:t/>
      </w:r>
      <w:r>
        <w:rPr>
          <w:rFonts w:hint="default"/>
          <w:b/>
          <w:sz w:val="20"/>
          <w:lang w:val="en-US"/>
        </w:rPr>
        <w:tab/>
      </w:r>
      <w:r>
        <w:rPr>
          <w:rFonts w:hint="default"/>
          <w:b/>
          <w:sz w:val="28"/>
          <w:szCs w:val="28"/>
          <w:lang w:val="en-US"/>
        </w:rPr>
        <w:t>SANDESH GHIMIRE</w:t>
      </w:r>
    </w:p>
    <w:p>
      <w:pPr>
        <w:pStyle w:val="8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tab/>
        <w:t/>
      </w:r>
      <w:r>
        <w:rPr>
          <w:rFonts w:hint="default"/>
          <w:b/>
          <w:sz w:val="28"/>
          <w:szCs w:val="28"/>
          <w:lang w:val="en-US"/>
        </w:rPr>
        <w:tab/>
        <w:t/>
      </w:r>
      <w:r>
        <w:rPr>
          <w:rFonts w:hint="default"/>
          <w:b/>
          <w:sz w:val="28"/>
          <w:szCs w:val="28"/>
          <w:lang w:val="en-US"/>
        </w:rPr>
        <w:tab/>
        <w:t/>
      </w:r>
      <w:r>
        <w:rPr>
          <w:rFonts w:hint="default"/>
          <w:b/>
          <w:sz w:val="28"/>
          <w:szCs w:val="28"/>
          <w:lang w:val="en-US"/>
        </w:rPr>
        <w:tab/>
        <w:t/>
      </w:r>
      <w:r>
        <w:rPr>
          <w:rFonts w:hint="default"/>
          <w:b/>
          <w:sz w:val="28"/>
          <w:szCs w:val="28"/>
          <w:lang w:val="en-US"/>
        </w:rPr>
        <w:tab/>
        <w:t/>
      </w:r>
      <w:r>
        <w:rPr>
          <w:rFonts w:hint="default"/>
          <w:b/>
          <w:sz w:val="28"/>
          <w:szCs w:val="28"/>
          <w:lang w:val="en-US"/>
        </w:rPr>
        <w:tab/>
        <w:t>20051753</w:t>
      </w:r>
    </w:p>
    <w:p>
      <w:pPr>
        <w:pStyle w:val="8"/>
        <w:spacing w:before="10"/>
        <w:rPr>
          <w:b/>
          <w:sz w:val="22"/>
        </w:rPr>
      </w:pPr>
    </w:p>
    <w:p>
      <w:pPr>
        <w:pStyle w:val="8"/>
        <w:spacing w:before="10"/>
        <w:rPr>
          <w:b/>
          <w:sz w:val="22"/>
        </w:rPr>
      </w:pPr>
    </w:p>
    <w:p>
      <w:pPr>
        <w:spacing w:before="88" w:line="271" w:lineRule="auto"/>
        <w:ind w:left="3126" w:right="3096" w:firstLine="0"/>
        <w:jc w:val="center"/>
        <w:rPr>
          <w:b/>
          <w:sz w:val="27"/>
        </w:rPr>
      </w:pPr>
      <w:r>
        <w:rPr>
          <w:b/>
          <w:sz w:val="27"/>
        </w:rPr>
        <w:t>UNDER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GUIDANCE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-65"/>
          <w:sz w:val="27"/>
        </w:rPr>
        <w:t xml:space="preserve"> </w:t>
      </w:r>
      <w:r>
        <w:rPr>
          <w:b/>
          <w:sz w:val="27"/>
        </w:rPr>
        <w:t>MR.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AJAY</w:t>
      </w:r>
      <w:r>
        <w:rPr>
          <w:b/>
          <w:spacing w:val="4"/>
          <w:sz w:val="27"/>
        </w:rPr>
        <w:t xml:space="preserve"> </w:t>
      </w:r>
      <w:r>
        <w:rPr>
          <w:b/>
          <w:sz w:val="27"/>
        </w:rPr>
        <w:t>ANAND</w:t>
      </w:r>
    </w:p>
    <w:p>
      <w:pPr>
        <w:pStyle w:val="8"/>
        <w:rPr>
          <w:b/>
          <w:sz w:val="20"/>
        </w:rPr>
      </w:pPr>
    </w:p>
    <w:p>
      <w:pPr>
        <w:pStyle w:val="8"/>
        <w:spacing w:before="9"/>
        <w:rPr>
          <w:b/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2971800</wp:posOffset>
            </wp:positionH>
            <wp:positionV relativeFrom="paragraph">
              <wp:posOffset>212725</wp:posOffset>
            </wp:positionV>
            <wp:extent cx="1165860" cy="10814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859" cy="108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0"/>
        <w:ind w:left="583" w:right="554" w:firstLine="0"/>
        <w:jc w:val="center"/>
        <w:rPr>
          <w:b/>
          <w:sz w:val="27"/>
        </w:rPr>
      </w:pPr>
      <w:r>
        <w:rPr>
          <w:b/>
          <w:sz w:val="27"/>
        </w:rPr>
        <w:t>SCHOOL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COMPUTER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ENGINEERING</w:t>
      </w:r>
    </w:p>
    <w:p>
      <w:pPr>
        <w:spacing w:before="51"/>
        <w:ind w:left="583" w:right="555" w:firstLine="0"/>
        <w:jc w:val="center"/>
        <w:rPr>
          <w:b/>
          <w:sz w:val="33"/>
        </w:rPr>
      </w:pPr>
      <w:r>
        <w:rPr>
          <w:b/>
          <w:sz w:val="33"/>
        </w:rPr>
        <w:t>KALINGA</w:t>
      </w:r>
      <w:r>
        <w:rPr>
          <w:b/>
          <w:spacing w:val="-3"/>
          <w:sz w:val="33"/>
        </w:rPr>
        <w:t xml:space="preserve"> </w:t>
      </w:r>
      <w:r>
        <w:rPr>
          <w:b/>
          <w:sz w:val="33"/>
        </w:rPr>
        <w:t>INSTITUTE</w:t>
      </w:r>
      <w:r>
        <w:rPr>
          <w:b/>
          <w:spacing w:val="-3"/>
          <w:sz w:val="33"/>
        </w:rPr>
        <w:t xml:space="preserve"> </w:t>
      </w:r>
      <w:r>
        <w:rPr>
          <w:b/>
          <w:sz w:val="33"/>
        </w:rPr>
        <w:t>OF</w:t>
      </w:r>
      <w:r>
        <w:rPr>
          <w:b/>
          <w:spacing w:val="-6"/>
          <w:sz w:val="33"/>
        </w:rPr>
        <w:t xml:space="preserve"> </w:t>
      </w:r>
      <w:r>
        <w:rPr>
          <w:b/>
          <w:sz w:val="33"/>
        </w:rPr>
        <w:t>INDUSTRIAL</w:t>
      </w:r>
      <w:r>
        <w:rPr>
          <w:b/>
          <w:spacing w:val="-3"/>
          <w:sz w:val="33"/>
        </w:rPr>
        <w:t xml:space="preserve"> </w:t>
      </w:r>
      <w:r>
        <w:rPr>
          <w:b/>
          <w:sz w:val="33"/>
        </w:rPr>
        <w:t>TECHNOLOGY</w:t>
      </w:r>
    </w:p>
    <w:p>
      <w:pPr>
        <w:spacing w:before="46" w:line="249" w:lineRule="auto"/>
        <w:ind w:left="2725" w:right="2694" w:firstLine="0"/>
        <w:jc w:val="center"/>
        <w:rPr>
          <w:b/>
          <w:sz w:val="27"/>
        </w:rPr>
      </w:pPr>
      <w:r>
        <w:rPr>
          <w:b/>
          <w:sz w:val="27"/>
        </w:rPr>
        <w:t>BHUBANESWAR,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ODISHA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-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751024</w:t>
      </w:r>
      <w:r>
        <w:rPr>
          <w:b/>
          <w:spacing w:val="-64"/>
          <w:sz w:val="27"/>
        </w:rPr>
        <w:t xml:space="preserve"> </w:t>
      </w:r>
      <w:r>
        <w:rPr>
          <w:b/>
          <w:sz w:val="27"/>
        </w:rPr>
        <w:t>May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2023</w:t>
      </w:r>
    </w:p>
    <w:p>
      <w:pPr>
        <w:spacing w:after="0" w:line="249" w:lineRule="auto"/>
        <w:jc w:val="center"/>
        <w:rPr>
          <w:sz w:val="27"/>
        </w:rPr>
        <w:sectPr>
          <w:type w:val="continuous"/>
          <w:pgSz w:w="11900" w:h="16840"/>
          <w:pgMar w:top="1200" w:right="1060" w:bottom="280" w:left="1040" w:header="720" w:footer="720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spacing w:after="0" w:line="230" w:lineRule="auto"/>
        <w:jc w:val="left"/>
        <w:rPr>
          <w:sz w:val="27"/>
        </w:rPr>
        <w:sectPr>
          <w:type w:val="continuous"/>
          <w:pgSz w:w="11900" w:h="16840"/>
          <w:pgMar w:top="1200" w:right="1060" w:bottom="280" w:left="1040" w:header="720" w:footer="720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29" o:spid="_x0000_s1029" style="position:absolute;left:0pt;margin-left:63.8pt;margin-top:60.45pt;height:712.65pt;width:468.05pt;mso-position-horizontal-relative:page;mso-position-vertical-relative:page;z-index:-251653120;mso-width-relative:page;mso-height-relative:page;" filled="f" stroked="t" coordorigin="1276,1209" coordsize="9361,14253" path="m1276,1231l10637,1231m1276,15440l10637,15440m1298,1209l1298,15461m10615,1252l10615,1546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2"/>
        <w:ind w:right="550"/>
      </w:pPr>
      <w:r>
        <w:rPr>
          <w:lang w:val="en-US"/>
        </w:rPr>
        <w:t>Acknowledgement</w:t>
      </w:r>
    </w:p>
    <w:p>
      <w:pPr>
        <w:pStyle w:val="8"/>
        <w:spacing w:before="3"/>
        <w:rPr>
          <w:b/>
          <w:sz w:val="51"/>
        </w:rPr>
      </w:pPr>
    </w:p>
    <w:p>
      <w:pPr>
        <w:spacing w:before="0" w:line="307" w:lineRule="auto"/>
        <w:ind w:left="359" w:right="324" w:firstLine="273"/>
        <w:jc w:val="both"/>
        <w:rPr>
          <w:sz w:val="27"/>
        </w:rPr>
      </w:pPr>
      <w:r>
        <w:rPr>
          <w:sz w:val="27"/>
        </w:rPr>
        <w:t xml:space="preserve">We are profoundly grateful to </w:t>
      </w:r>
      <w:r>
        <w:rPr>
          <w:b/>
          <w:sz w:val="27"/>
        </w:rPr>
        <w:t xml:space="preserve">MR. AJAY ANAND </w:t>
      </w:r>
      <w:r>
        <w:rPr>
          <w:sz w:val="27"/>
        </w:rPr>
        <w:t xml:space="preserve">of </w:t>
      </w:r>
      <w:r>
        <w:rPr>
          <w:b/>
          <w:sz w:val="27"/>
        </w:rPr>
        <w:t>School of Computer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 xml:space="preserve">Science </w:t>
      </w:r>
      <w:r>
        <w:rPr>
          <w:sz w:val="27"/>
        </w:rPr>
        <w:t>for his expert guidance and continuous encouragement throughout to see</w:t>
      </w:r>
      <w:r>
        <w:rPr>
          <w:spacing w:val="1"/>
          <w:sz w:val="27"/>
        </w:rPr>
        <w:t xml:space="preserve"> </w:t>
      </w:r>
      <w:r>
        <w:rPr>
          <w:sz w:val="27"/>
        </w:rPr>
        <w:t>that</w:t>
      </w:r>
      <w:r>
        <w:rPr>
          <w:spacing w:val="-1"/>
          <w:sz w:val="27"/>
        </w:rPr>
        <w:t xml:space="preserve"> </w:t>
      </w:r>
      <w:r>
        <w:rPr>
          <w:sz w:val="27"/>
        </w:rPr>
        <w:t>this</w:t>
      </w:r>
      <w:r>
        <w:rPr>
          <w:spacing w:val="-2"/>
          <w:sz w:val="27"/>
        </w:rPr>
        <w:t xml:space="preserve"> </w:t>
      </w:r>
      <w:r>
        <w:rPr>
          <w:sz w:val="27"/>
        </w:rPr>
        <w:t>project</w:t>
      </w:r>
      <w:r>
        <w:rPr>
          <w:spacing w:val="-1"/>
          <w:sz w:val="27"/>
        </w:rPr>
        <w:t xml:space="preserve"> </w:t>
      </w:r>
      <w:r>
        <w:rPr>
          <w:sz w:val="27"/>
        </w:rPr>
        <w:t>rights</w:t>
      </w:r>
      <w:r>
        <w:rPr>
          <w:spacing w:val="-2"/>
          <w:sz w:val="27"/>
        </w:rPr>
        <w:t xml:space="preserve"> </w:t>
      </w:r>
      <w:r>
        <w:rPr>
          <w:sz w:val="27"/>
        </w:rPr>
        <w:t>its</w:t>
      </w:r>
      <w:r>
        <w:rPr>
          <w:spacing w:val="1"/>
          <w:sz w:val="27"/>
        </w:rPr>
        <w:t xml:space="preserve"> </w:t>
      </w:r>
      <w:r>
        <w:rPr>
          <w:sz w:val="27"/>
        </w:rPr>
        <w:t>target</w:t>
      </w:r>
      <w:r>
        <w:rPr>
          <w:spacing w:val="-1"/>
          <w:sz w:val="27"/>
        </w:rPr>
        <w:t xml:space="preserve"> </w:t>
      </w:r>
      <w:r>
        <w:rPr>
          <w:sz w:val="27"/>
        </w:rPr>
        <w:t>since</w:t>
      </w:r>
      <w:r>
        <w:rPr>
          <w:spacing w:val="-2"/>
          <w:sz w:val="27"/>
        </w:rPr>
        <w:t xml:space="preserve"> </w:t>
      </w:r>
      <w:r>
        <w:rPr>
          <w:sz w:val="27"/>
        </w:rPr>
        <w:t>its</w:t>
      </w:r>
      <w:r>
        <w:rPr>
          <w:spacing w:val="1"/>
          <w:sz w:val="27"/>
        </w:rPr>
        <w:t xml:space="preserve"> </w:t>
      </w:r>
      <w:r>
        <w:rPr>
          <w:sz w:val="27"/>
        </w:rPr>
        <w:t>commencement</w:t>
      </w:r>
      <w:r>
        <w:rPr>
          <w:spacing w:val="-1"/>
          <w:sz w:val="27"/>
        </w:rPr>
        <w:t xml:space="preserve"> </w:t>
      </w:r>
      <w:r>
        <w:rPr>
          <w:sz w:val="27"/>
        </w:rPr>
        <w:t>to its</w:t>
      </w:r>
      <w:r>
        <w:rPr>
          <w:spacing w:val="-2"/>
          <w:sz w:val="27"/>
        </w:rPr>
        <w:t xml:space="preserve"> </w:t>
      </w:r>
      <w:r>
        <w:rPr>
          <w:sz w:val="27"/>
        </w:rPr>
        <w:t>completion.</w:t>
      </w:r>
    </w:p>
    <w:p>
      <w:pPr>
        <w:spacing w:before="162" w:line="297" w:lineRule="auto"/>
        <w:ind w:left="5760" w:leftChars="0" w:right="324" w:firstLine="720" w:firstLineChars="0"/>
        <w:jc w:val="both"/>
        <w:rPr>
          <w:spacing w:val="1"/>
          <w:sz w:val="27"/>
        </w:rPr>
      </w:pPr>
    </w:p>
    <w:p>
      <w:pPr>
        <w:spacing w:before="162" w:line="297" w:lineRule="auto"/>
        <w:ind w:left="5760" w:leftChars="0" w:right="324" w:firstLine="720" w:firstLineChars="0"/>
        <w:jc w:val="both"/>
        <w:rPr>
          <w:sz w:val="27"/>
        </w:rPr>
      </w:pPr>
      <w:r>
        <w:rPr>
          <w:spacing w:val="1"/>
          <w:sz w:val="27"/>
        </w:rPr>
        <w:t xml:space="preserve"> </w:t>
      </w:r>
      <w:r>
        <w:rPr>
          <w:sz w:val="27"/>
        </w:rPr>
        <w:t>SANDESH GHIMIRE</w:t>
      </w:r>
      <w:r>
        <w:rPr>
          <w:spacing w:val="-65"/>
          <w:sz w:val="27"/>
        </w:rPr>
        <w:t xml:space="preserve"> </w:t>
      </w:r>
    </w:p>
    <w:p>
      <w:pPr>
        <w:spacing w:after="0" w:line="297" w:lineRule="auto"/>
        <w:jc w:val="right"/>
        <w:rPr>
          <w:sz w:val="27"/>
        </w:rPr>
        <w:sectPr>
          <w:pgSz w:w="11900" w:h="16840"/>
          <w:pgMar w:top="1200" w:right="1060" w:bottom="280" w:left="1040" w:header="720" w:footer="720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30" o:spid="_x0000_s1030" style="position:absolute;left:0pt;margin-left:63.8pt;margin-top:60.45pt;height:712.65pt;width:465.35pt;mso-position-horizontal-relative:page;mso-position-vertical-relative:page;z-index:-251653120;mso-width-relative:page;mso-height-relative:page;" filled="f" stroked="t" coordorigin="1276,1209" coordsize="9307,14253" path="m1276,1231l10583,1231m1276,15440l10583,15440m1298,1209l1298,15461m10561,1252l10561,1546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2"/>
        <w:ind w:right="554"/>
      </w:pPr>
      <w:r>
        <w:t>ABSTRACT</w:t>
      </w:r>
    </w:p>
    <w:p>
      <w:pPr>
        <w:pStyle w:val="8"/>
        <w:spacing w:before="1"/>
        <w:rPr>
          <w:b/>
          <w:sz w:val="52"/>
        </w:rPr>
      </w:pPr>
    </w:p>
    <w:p>
      <w:pPr>
        <w:spacing w:before="0"/>
        <w:ind w:left="359" w:right="381" w:firstLine="0"/>
        <w:jc w:val="left"/>
        <w:rPr>
          <w:sz w:val="27"/>
        </w:rPr>
      </w:pPr>
      <w:r>
        <w:rPr>
          <w:sz w:val="27"/>
        </w:rPr>
        <w:t>Large amounts of data are frequently generated by our surroundings, and it is</w:t>
      </w:r>
      <w:r>
        <w:rPr>
          <w:spacing w:val="1"/>
          <w:sz w:val="27"/>
        </w:rPr>
        <w:t xml:space="preserve"> </w:t>
      </w:r>
      <w:r>
        <w:rPr>
          <w:sz w:val="27"/>
        </w:rPr>
        <w:t>crucial to analyze this data. The company strategy must be adjusted to the</w:t>
      </w:r>
      <w:r>
        <w:rPr>
          <w:spacing w:val="1"/>
          <w:sz w:val="27"/>
        </w:rPr>
        <w:t xml:space="preserve"> </w:t>
      </w:r>
      <w:r>
        <w:rPr>
          <w:sz w:val="27"/>
        </w:rPr>
        <w:t>circumstances in the contemporary age of innovation when everyone is striving to</w:t>
      </w:r>
      <w:r>
        <w:rPr>
          <w:spacing w:val="1"/>
          <w:sz w:val="27"/>
        </w:rPr>
        <w:t xml:space="preserve"> </w:t>
      </w:r>
      <w:r>
        <w:rPr>
          <w:sz w:val="27"/>
        </w:rPr>
        <w:t>outperform one another. Because so many potential customers are unclear about</w:t>
      </w:r>
      <w:r>
        <w:rPr>
          <w:spacing w:val="1"/>
          <w:sz w:val="27"/>
        </w:rPr>
        <w:t xml:space="preserve"> </w:t>
      </w:r>
      <w:r>
        <w:rPr>
          <w:sz w:val="27"/>
        </w:rPr>
        <w:t>what to buy and what not to buy, today's business relies on new ideas. Businesses</w:t>
      </w:r>
      <w:r>
        <w:rPr>
          <w:spacing w:val="1"/>
          <w:sz w:val="27"/>
        </w:rPr>
        <w:t xml:space="preserve"> </w:t>
      </w:r>
      <w:r>
        <w:rPr>
          <w:sz w:val="27"/>
        </w:rPr>
        <w:t>can't assess their target market on their own. In order to improve decision-making,</w:t>
      </w:r>
      <w:r>
        <w:rPr>
          <w:spacing w:val="1"/>
          <w:sz w:val="27"/>
        </w:rPr>
        <w:t xml:space="preserve"> </w:t>
      </w:r>
      <w:r>
        <w:rPr>
          <w:sz w:val="27"/>
        </w:rPr>
        <w:t>machine learning is used to find hidden patterns in data using a variety of</w:t>
      </w:r>
      <w:r>
        <w:rPr>
          <w:spacing w:val="1"/>
          <w:sz w:val="27"/>
        </w:rPr>
        <w:t xml:space="preserve"> </w:t>
      </w:r>
      <w:r>
        <w:rPr>
          <w:sz w:val="27"/>
        </w:rPr>
        <w:t>techniques. Comparing data points from several groups is a key component of the</w:t>
      </w:r>
      <w:r>
        <w:rPr>
          <w:spacing w:val="1"/>
          <w:sz w:val="27"/>
        </w:rPr>
        <w:t xml:space="preserve"> </w:t>
      </w:r>
      <w:r>
        <w:rPr>
          <w:sz w:val="27"/>
        </w:rPr>
        <w:t>machine learning process known as clustering. Applications include image</w:t>
      </w:r>
      <w:r>
        <w:rPr>
          <w:spacing w:val="1"/>
          <w:sz w:val="27"/>
        </w:rPr>
        <w:t xml:space="preserve"> </w:t>
      </w:r>
      <w:r>
        <w:rPr>
          <w:sz w:val="27"/>
        </w:rPr>
        <w:t>processing, pattern identification, market research, medical data, search engine</w:t>
      </w:r>
      <w:r>
        <w:rPr>
          <w:spacing w:val="1"/>
          <w:sz w:val="27"/>
        </w:rPr>
        <w:t xml:space="preserve"> </w:t>
      </w:r>
      <w:r>
        <w:rPr>
          <w:sz w:val="27"/>
        </w:rPr>
        <w:t>optimization, and others are among them. Our study is about customer</w:t>
      </w:r>
      <w:r>
        <w:rPr>
          <w:spacing w:val="1"/>
          <w:sz w:val="27"/>
        </w:rPr>
        <w:t xml:space="preserve"> </w:t>
      </w:r>
      <w:r>
        <w:rPr>
          <w:sz w:val="27"/>
        </w:rPr>
        <w:t>segmentation,</w:t>
      </w:r>
      <w:r>
        <w:rPr>
          <w:spacing w:val="-3"/>
          <w:sz w:val="27"/>
        </w:rPr>
        <w:t xml:space="preserve"> </w:t>
      </w:r>
      <w:r>
        <w:rPr>
          <w:sz w:val="27"/>
        </w:rPr>
        <w:t>which</w:t>
      </w:r>
      <w:r>
        <w:rPr>
          <w:spacing w:val="-3"/>
          <w:sz w:val="27"/>
        </w:rPr>
        <w:t xml:space="preserve"> </w:t>
      </w:r>
      <w:r>
        <w:rPr>
          <w:sz w:val="27"/>
        </w:rPr>
        <w:t>is</w:t>
      </w:r>
      <w:r>
        <w:rPr>
          <w:spacing w:val="-5"/>
          <w:sz w:val="27"/>
        </w:rPr>
        <w:t xml:space="preserve"> </w:t>
      </w:r>
      <w:r>
        <w:rPr>
          <w:sz w:val="27"/>
        </w:rPr>
        <w:t>a</w:t>
      </w:r>
      <w:r>
        <w:rPr>
          <w:spacing w:val="-4"/>
          <w:sz w:val="27"/>
        </w:rPr>
        <w:t xml:space="preserve"> </w:t>
      </w:r>
      <w:r>
        <w:rPr>
          <w:sz w:val="27"/>
        </w:rPr>
        <w:t>subset</w:t>
      </w:r>
      <w:r>
        <w:rPr>
          <w:spacing w:val="-4"/>
          <w:sz w:val="27"/>
        </w:rPr>
        <w:t xml:space="preserve"> </w:t>
      </w:r>
      <w:r>
        <w:rPr>
          <w:sz w:val="27"/>
        </w:rPr>
        <w:t>of</w:t>
      </w:r>
      <w:r>
        <w:rPr>
          <w:spacing w:val="-4"/>
          <w:sz w:val="27"/>
        </w:rPr>
        <w:t xml:space="preserve"> </w:t>
      </w:r>
      <w:r>
        <w:rPr>
          <w:sz w:val="27"/>
        </w:rPr>
        <w:t>market</w:t>
      </w:r>
      <w:r>
        <w:rPr>
          <w:spacing w:val="-4"/>
          <w:sz w:val="27"/>
        </w:rPr>
        <w:t xml:space="preserve"> </w:t>
      </w:r>
      <w:r>
        <w:rPr>
          <w:sz w:val="27"/>
        </w:rPr>
        <w:t>research.</w:t>
      </w:r>
      <w:r>
        <w:rPr>
          <w:spacing w:val="-2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division</w:t>
      </w:r>
      <w:r>
        <w:rPr>
          <w:spacing w:val="-3"/>
          <w:sz w:val="27"/>
        </w:rPr>
        <w:t xml:space="preserve"> </w:t>
      </w:r>
      <w:r>
        <w:rPr>
          <w:sz w:val="27"/>
        </w:rPr>
        <w:t>of</w:t>
      </w:r>
      <w:r>
        <w:rPr>
          <w:spacing w:val="-4"/>
          <w:sz w:val="27"/>
        </w:rPr>
        <w:t xml:space="preserve"> </w:t>
      </w:r>
      <w:r>
        <w:rPr>
          <w:sz w:val="27"/>
        </w:rPr>
        <w:t>consumers</w:t>
      </w:r>
      <w:r>
        <w:rPr>
          <w:spacing w:val="-4"/>
          <w:sz w:val="27"/>
        </w:rPr>
        <w:t xml:space="preserve"> </w:t>
      </w:r>
      <w:r>
        <w:rPr>
          <w:sz w:val="27"/>
        </w:rPr>
        <w:t>into</w:t>
      </w:r>
      <w:r>
        <w:rPr>
          <w:spacing w:val="-65"/>
          <w:sz w:val="27"/>
        </w:rPr>
        <w:t xml:space="preserve"> </w:t>
      </w:r>
      <w:r>
        <w:rPr>
          <w:sz w:val="27"/>
        </w:rPr>
        <w:t>groups</w:t>
      </w:r>
      <w:r>
        <w:rPr>
          <w:spacing w:val="-2"/>
          <w:sz w:val="27"/>
        </w:rPr>
        <w:t xml:space="preserve"> </w:t>
      </w:r>
      <w:r>
        <w:rPr>
          <w:sz w:val="27"/>
        </w:rPr>
        <w:t>according to</w:t>
      </w:r>
      <w:r>
        <w:rPr>
          <w:spacing w:val="1"/>
          <w:sz w:val="27"/>
        </w:rPr>
        <w:t xml:space="preserve"> </w:t>
      </w:r>
      <w:r>
        <w:rPr>
          <w:sz w:val="27"/>
        </w:rPr>
        <w:t>shared traits</w:t>
      </w:r>
      <w:r>
        <w:rPr>
          <w:spacing w:val="2"/>
          <w:sz w:val="27"/>
        </w:rPr>
        <w:t xml:space="preserve"> </w:t>
      </w:r>
      <w:r>
        <w:rPr>
          <w:sz w:val="27"/>
        </w:rPr>
        <w:t>is</w:t>
      </w:r>
      <w:r>
        <w:rPr>
          <w:spacing w:val="-2"/>
          <w:sz w:val="27"/>
        </w:rPr>
        <w:t xml:space="preserve"> </w:t>
      </w:r>
      <w:r>
        <w:rPr>
          <w:sz w:val="27"/>
        </w:rPr>
        <w:t>known as</w:t>
      </w:r>
      <w:r>
        <w:rPr>
          <w:spacing w:val="-1"/>
          <w:sz w:val="27"/>
        </w:rPr>
        <w:t xml:space="preserve"> </w:t>
      </w:r>
      <w:r>
        <w:rPr>
          <w:sz w:val="27"/>
        </w:rPr>
        <w:t>customer</w:t>
      </w:r>
      <w:r>
        <w:rPr>
          <w:spacing w:val="1"/>
          <w:sz w:val="27"/>
        </w:rPr>
        <w:t xml:space="preserve"> </w:t>
      </w:r>
      <w:r>
        <w:rPr>
          <w:sz w:val="27"/>
        </w:rPr>
        <w:t>segmentation.</w:t>
      </w:r>
    </w:p>
    <w:p>
      <w:pPr>
        <w:spacing w:before="231"/>
        <w:ind w:left="359" w:right="378" w:firstLine="0"/>
        <w:jc w:val="both"/>
        <w:rPr>
          <w:sz w:val="27"/>
        </w:rPr>
      </w:pPr>
      <w:r>
        <w:rPr>
          <w:sz w:val="27"/>
        </w:rPr>
        <w:t>Businesses must categorize their customers in the current environment according to</w:t>
      </w:r>
      <w:r>
        <w:rPr>
          <w:spacing w:val="-65"/>
          <w:sz w:val="27"/>
        </w:rPr>
        <w:t xml:space="preserve"> </w:t>
      </w:r>
      <w:r>
        <w:rPr>
          <w:sz w:val="27"/>
        </w:rPr>
        <w:t>their age, gender, location, and other traits. This allows businesses to focus on</w:t>
      </w:r>
      <w:r>
        <w:rPr>
          <w:spacing w:val="1"/>
          <w:sz w:val="27"/>
        </w:rPr>
        <w:t xml:space="preserve"> </w:t>
      </w:r>
      <w:r>
        <w:rPr>
          <w:sz w:val="27"/>
        </w:rPr>
        <w:t>certain clients who are most likely to purchase their goods. If they can effectively</w:t>
      </w:r>
      <w:r>
        <w:rPr>
          <w:spacing w:val="1"/>
          <w:sz w:val="27"/>
        </w:rPr>
        <w:t xml:space="preserve"> </w:t>
      </w:r>
      <w:r>
        <w:rPr>
          <w:sz w:val="27"/>
        </w:rPr>
        <w:t>implement</w:t>
      </w:r>
      <w:r>
        <w:rPr>
          <w:spacing w:val="1"/>
          <w:sz w:val="27"/>
        </w:rPr>
        <w:t xml:space="preserve"> </w:t>
      </w:r>
      <w:r>
        <w:rPr>
          <w:sz w:val="27"/>
        </w:rPr>
        <w:t>machine</w:t>
      </w:r>
      <w:r>
        <w:rPr>
          <w:spacing w:val="1"/>
          <w:sz w:val="27"/>
        </w:rPr>
        <w:t xml:space="preserve"> </w:t>
      </w:r>
      <w:r>
        <w:rPr>
          <w:sz w:val="27"/>
        </w:rPr>
        <w:t>learning</w:t>
      </w:r>
      <w:r>
        <w:rPr>
          <w:spacing w:val="1"/>
          <w:sz w:val="27"/>
        </w:rPr>
        <w:t xml:space="preserve"> </w:t>
      </w:r>
      <w:r>
        <w:rPr>
          <w:sz w:val="27"/>
        </w:rPr>
        <w:t>to</w:t>
      </w:r>
      <w:r>
        <w:rPr>
          <w:spacing w:val="1"/>
          <w:sz w:val="27"/>
        </w:rPr>
        <w:t xml:space="preserve"> </w:t>
      </w:r>
      <w:r>
        <w:rPr>
          <w:sz w:val="27"/>
        </w:rPr>
        <w:t>enhance</w:t>
      </w:r>
      <w:r>
        <w:rPr>
          <w:spacing w:val="1"/>
          <w:sz w:val="27"/>
        </w:rPr>
        <w:t xml:space="preserve"> </w:t>
      </w:r>
      <w:r>
        <w:rPr>
          <w:sz w:val="27"/>
        </w:rPr>
        <w:t>their</w:t>
      </w:r>
      <w:r>
        <w:rPr>
          <w:spacing w:val="1"/>
          <w:sz w:val="27"/>
        </w:rPr>
        <w:t xml:space="preserve"> </w:t>
      </w:r>
      <w:r>
        <w:rPr>
          <w:sz w:val="27"/>
        </w:rPr>
        <w:t>operations,</w:t>
      </w:r>
      <w:r>
        <w:rPr>
          <w:spacing w:val="1"/>
          <w:sz w:val="27"/>
        </w:rPr>
        <w:t xml:space="preserve"> </w:t>
      </w:r>
      <w:r>
        <w:rPr>
          <w:sz w:val="27"/>
        </w:rPr>
        <w:t>they</w:t>
      </w:r>
      <w:r>
        <w:rPr>
          <w:spacing w:val="1"/>
          <w:sz w:val="27"/>
        </w:rPr>
        <w:t xml:space="preserve"> </w:t>
      </w:r>
      <w:r>
        <w:rPr>
          <w:sz w:val="27"/>
        </w:rPr>
        <w:t>will</w:t>
      </w:r>
      <w:r>
        <w:rPr>
          <w:spacing w:val="1"/>
          <w:sz w:val="27"/>
        </w:rPr>
        <w:t xml:space="preserve"> </w:t>
      </w:r>
      <w:r>
        <w:rPr>
          <w:sz w:val="27"/>
        </w:rPr>
        <w:t>have</w:t>
      </w:r>
      <w:r>
        <w:rPr>
          <w:spacing w:val="1"/>
          <w:sz w:val="27"/>
        </w:rPr>
        <w:t xml:space="preserve"> </w:t>
      </w:r>
      <w:r>
        <w:rPr>
          <w:sz w:val="27"/>
        </w:rPr>
        <w:t>a</w:t>
      </w:r>
      <w:r>
        <w:rPr>
          <w:spacing w:val="1"/>
          <w:sz w:val="27"/>
        </w:rPr>
        <w:t xml:space="preserve"> </w:t>
      </w:r>
      <w:r>
        <w:rPr>
          <w:sz w:val="27"/>
        </w:rPr>
        <w:t>competitive advantage over their rivals. The major objective of this project is to use</w:t>
      </w:r>
      <w:r>
        <w:rPr>
          <w:spacing w:val="-65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K-means</w:t>
      </w:r>
      <w:r>
        <w:rPr>
          <w:spacing w:val="1"/>
          <w:sz w:val="27"/>
        </w:rPr>
        <w:t xml:space="preserve"> </w:t>
      </w:r>
      <w:r>
        <w:rPr>
          <w:sz w:val="27"/>
        </w:rPr>
        <w:t>algorithm</w:t>
      </w:r>
      <w:r>
        <w:rPr>
          <w:spacing w:val="1"/>
          <w:sz w:val="27"/>
        </w:rPr>
        <w:t xml:space="preserve"> </w:t>
      </w:r>
      <w:r>
        <w:rPr>
          <w:sz w:val="27"/>
        </w:rPr>
        <w:t>to</w:t>
      </w:r>
      <w:r>
        <w:rPr>
          <w:spacing w:val="1"/>
          <w:sz w:val="27"/>
        </w:rPr>
        <w:t xml:space="preserve"> </w:t>
      </w:r>
      <w:r>
        <w:rPr>
          <w:sz w:val="27"/>
        </w:rPr>
        <w:t>categorize</w:t>
      </w:r>
      <w:r>
        <w:rPr>
          <w:spacing w:val="1"/>
          <w:sz w:val="27"/>
        </w:rPr>
        <w:t xml:space="preserve"> </w:t>
      </w:r>
      <w:r>
        <w:rPr>
          <w:sz w:val="27"/>
        </w:rPr>
        <w:t>clients</w:t>
      </w:r>
      <w:r>
        <w:rPr>
          <w:spacing w:val="1"/>
          <w:sz w:val="27"/>
        </w:rPr>
        <w:t xml:space="preserve"> </w:t>
      </w:r>
      <w:r>
        <w:rPr>
          <w:sz w:val="27"/>
        </w:rPr>
        <w:t>according</w:t>
      </w:r>
      <w:r>
        <w:rPr>
          <w:spacing w:val="1"/>
          <w:sz w:val="27"/>
        </w:rPr>
        <w:t xml:space="preserve"> </w:t>
      </w:r>
      <w:r>
        <w:rPr>
          <w:sz w:val="27"/>
        </w:rPr>
        <w:t>to</w:t>
      </w:r>
      <w:r>
        <w:rPr>
          <w:spacing w:val="1"/>
          <w:sz w:val="27"/>
        </w:rPr>
        <w:t xml:space="preserve"> </w:t>
      </w:r>
      <w:r>
        <w:rPr>
          <w:sz w:val="27"/>
        </w:rPr>
        <w:t>their</w:t>
      </w:r>
      <w:r>
        <w:rPr>
          <w:spacing w:val="1"/>
          <w:sz w:val="27"/>
        </w:rPr>
        <w:t xml:space="preserve"> </w:t>
      </w:r>
      <w:r>
        <w:rPr>
          <w:sz w:val="27"/>
        </w:rPr>
        <w:t>qualities.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information from the various clusters will finally reveal which group the new client</w:t>
      </w:r>
      <w:r>
        <w:rPr>
          <w:spacing w:val="-65"/>
          <w:sz w:val="27"/>
        </w:rPr>
        <w:t xml:space="preserve"> </w:t>
      </w:r>
      <w:r>
        <w:rPr>
          <w:sz w:val="27"/>
        </w:rPr>
        <w:t>will</w:t>
      </w:r>
      <w:r>
        <w:rPr>
          <w:spacing w:val="-1"/>
          <w:sz w:val="27"/>
        </w:rPr>
        <w:t xml:space="preserve"> </w:t>
      </w:r>
      <w:r>
        <w:rPr>
          <w:sz w:val="27"/>
        </w:rPr>
        <w:t>belong</w:t>
      </w:r>
      <w:r>
        <w:rPr>
          <w:spacing w:val="1"/>
          <w:sz w:val="27"/>
        </w:rPr>
        <w:t xml:space="preserve"> </w:t>
      </w:r>
      <w:r>
        <w:rPr>
          <w:sz w:val="27"/>
        </w:rPr>
        <w:t>to, with</w:t>
      </w:r>
      <w:r>
        <w:rPr>
          <w:spacing w:val="1"/>
          <w:sz w:val="27"/>
        </w:rPr>
        <w:t xml:space="preserve"> </w:t>
      </w:r>
      <w:r>
        <w:rPr>
          <w:sz w:val="27"/>
        </w:rPr>
        <w:t>the mean value</w:t>
      </w:r>
      <w:r>
        <w:rPr>
          <w:spacing w:val="1"/>
          <w:sz w:val="27"/>
        </w:rPr>
        <w:t xml:space="preserve"> </w:t>
      </w:r>
      <w:r>
        <w:rPr>
          <w:sz w:val="27"/>
        </w:rPr>
        <w:t>serving as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primary indicator.</w:t>
      </w:r>
    </w:p>
    <w:p>
      <w:pPr>
        <w:pStyle w:val="8"/>
        <w:rPr>
          <w:sz w:val="30"/>
        </w:rPr>
      </w:pPr>
    </w:p>
    <w:p>
      <w:pPr>
        <w:spacing w:before="196"/>
        <w:ind w:left="1710" w:right="381" w:hanging="1352"/>
        <w:jc w:val="left"/>
        <w:rPr>
          <w:sz w:val="27"/>
        </w:rPr>
      </w:pPr>
      <w:r>
        <w:rPr>
          <w:b/>
          <w:sz w:val="27"/>
        </w:rPr>
        <w:t>Keywords</w:t>
      </w:r>
      <w:r>
        <w:rPr>
          <w:sz w:val="27"/>
        </w:rPr>
        <w:t>: K-Means algorithm, Customer segmentation, Mall Customers,</w:t>
      </w:r>
      <w:r>
        <w:rPr>
          <w:spacing w:val="1"/>
          <w:sz w:val="27"/>
        </w:rPr>
        <w:t xml:space="preserve"> </w:t>
      </w:r>
      <w:r>
        <w:rPr>
          <w:rFonts w:hint="default"/>
          <w:spacing w:val="1"/>
          <w:sz w:val="27"/>
          <w:lang w:val="en-US"/>
        </w:rPr>
        <w:t xml:space="preserve">Normalization, </w:t>
      </w:r>
      <w:r>
        <w:rPr>
          <w:spacing w:val="-4"/>
          <w:sz w:val="27"/>
        </w:rPr>
        <w:t xml:space="preserve"> </w:t>
      </w:r>
      <w:r>
        <w:rPr>
          <w:sz w:val="27"/>
        </w:rPr>
        <w:t>Elbow</w:t>
      </w:r>
      <w:r>
        <w:rPr>
          <w:spacing w:val="-7"/>
          <w:sz w:val="27"/>
        </w:rPr>
        <w:t xml:space="preserve"> </w:t>
      </w:r>
      <w:r>
        <w:rPr>
          <w:sz w:val="27"/>
        </w:rPr>
        <w:t>method,</w:t>
      </w:r>
      <w:r>
        <w:rPr>
          <w:spacing w:val="-5"/>
          <w:sz w:val="27"/>
        </w:rPr>
        <w:t xml:space="preserve"> </w:t>
      </w:r>
      <w:r>
        <w:rPr>
          <w:sz w:val="27"/>
        </w:rPr>
        <w:t>Python,</w:t>
      </w:r>
      <w:r>
        <w:rPr>
          <w:spacing w:val="-4"/>
          <w:sz w:val="27"/>
        </w:rPr>
        <w:t xml:space="preserve"> </w:t>
      </w:r>
      <w:r>
        <w:rPr>
          <w:sz w:val="27"/>
        </w:rPr>
        <w:t>Machine</w:t>
      </w:r>
      <w:r>
        <w:rPr>
          <w:spacing w:val="-5"/>
          <w:sz w:val="27"/>
        </w:rPr>
        <w:t xml:space="preserve"> </w:t>
      </w:r>
      <w:r>
        <w:rPr>
          <w:sz w:val="27"/>
        </w:rPr>
        <w:t>Learning.</w:t>
      </w:r>
    </w:p>
    <w:p>
      <w:pPr>
        <w:spacing w:after="0"/>
        <w:jc w:val="left"/>
        <w:rPr>
          <w:sz w:val="27"/>
        </w:rPr>
        <w:sectPr>
          <w:pgSz w:w="11900" w:h="16840"/>
          <w:pgMar w:top="1200" w:right="1060" w:bottom="280" w:left="1040" w:header="720" w:footer="720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31" o:spid="_x0000_s1031" style="position:absolute;left:0pt;margin-left:47.8pt;margin-top:32.8pt;height:766.3pt;width:499.65pt;mso-position-horizontal-relative:page;mso-position-vertical-relative:page;z-index:-251652096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3"/>
        <w:spacing w:line="414" w:lineRule="exact"/>
        <w:ind w:left="633" w:right="833"/>
        <w:jc w:val="center"/>
      </w:pPr>
      <w:r>
        <w:t>Table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Content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10"/>
            <w:tabs>
              <w:tab w:val="right" w:leader="dot" w:pos="9845"/>
            </w:tabs>
            <w:spacing w:line="229" w:lineRule="exact"/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Introduction</w:t>
          </w:r>
          <w:r>
            <w:tab/>
          </w:r>
          <w:r>
            <w:t>2</w:t>
          </w:r>
          <w:r>
            <w:fldChar w:fldCharType="end"/>
          </w:r>
        </w:p>
        <w:p>
          <w:pPr>
            <w:pStyle w:val="10"/>
            <w:tabs>
              <w:tab w:val="right" w:leader="dot" w:pos="9845"/>
            </w:tabs>
            <w:spacing w:line="229" w:lineRule="exact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Literature</w:t>
          </w:r>
          <w:r>
            <w:rPr>
              <w:spacing w:val="-1"/>
            </w:rPr>
            <w:t xml:space="preserve"> </w:t>
          </w:r>
          <w:r>
            <w:t>Review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11"/>
            <w:numPr>
              <w:ilvl w:val="1"/>
              <w:numId w:val="1"/>
            </w:numPr>
            <w:tabs>
              <w:tab w:val="left" w:pos="801"/>
              <w:tab w:val="right" w:leader="dot" w:pos="9845"/>
            </w:tabs>
            <w:spacing w:before="0" w:after="0" w:line="240" w:lineRule="auto"/>
            <w:ind w:left="800" w:right="0" w:hanging="301"/>
            <w:jc w:val="lef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Customer Segmentation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11"/>
            <w:numPr>
              <w:ilvl w:val="1"/>
              <w:numId w:val="1"/>
            </w:numPr>
            <w:tabs>
              <w:tab w:val="left" w:pos="801"/>
              <w:tab w:val="right" w:leader="dot" w:pos="9845"/>
            </w:tabs>
            <w:spacing w:before="1" w:after="0" w:line="240" w:lineRule="auto"/>
            <w:ind w:left="800" w:right="0" w:hanging="301"/>
            <w:jc w:val="left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Clustering and</w:t>
          </w:r>
          <w:r>
            <w:rPr>
              <w:spacing w:val="1"/>
            </w:rPr>
            <w:t xml:space="preserve"> </w:t>
          </w:r>
          <w:r>
            <w:t>K-Means</w:t>
          </w:r>
          <w:r>
            <w:rPr>
              <w:spacing w:val="2"/>
            </w:rPr>
            <w:t xml:space="preserve"> </w:t>
          </w:r>
          <w:r>
            <w:t>Algorithm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10"/>
            <w:tabs>
              <w:tab w:val="right" w:leader="dot" w:pos="9845"/>
            </w:tabs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Requirement</w:t>
          </w:r>
          <w:r>
            <w:rPr>
              <w:spacing w:val="-1"/>
            </w:rPr>
            <w:t xml:space="preserve"> </w:t>
          </w:r>
          <w:r>
            <w:t>Specifications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11"/>
            <w:numPr>
              <w:ilvl w:val="1"/>
              <w:numId w:val="2"/>
            </w:numPr>
            <w:tabs>
              <w:tab w:val="left" w:pos="801"/>
              <w:tab w:val="right" w:leader="dot" w:pos="9845"/>
            </w:tabs>
            <w:spacing w:before="1" w:after="0" w:line="240" w:lineRule="auto"/>
            <w:ind w:left="800" w:right="0" w:hanging="301"/>
            <w:jc w:val="left"/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t>Project</w:t>
          </w:r>
          <w:r>
            <w:rPr>
              <w:spacing w:val="-4"/>
            </w:rPr>
            <w:t xml:space="preserve"> </w:t>
          </w:r>
          <w:r>
            <w:t>Planning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11"/>
            <w:numPr>
              <w:ilvl w:val="1"/>
              <w:numId w:val="2"/>
            </w:numPr>
            <w:tabs>
              <w:tab w:val="left" w:pos="801"/>
              <w:tab w:val="right" w:leader="dot" w:pos="9845"/>
            </w:tabs>
            <w:spacing w:before="0" w:after="0" w:line="229" w:lineRule="exact"/>
            <w:ind w:left="800" w:right="0" w:hanging="301"/>
            <w:jc w:val="left"/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Project</w:t>
          </w:r>
          <w:r>
            <w:rPr>
              <w:spacing w:val="-4"/>
            </w:rPr>
            <w:t xml:space="preserve"> </w:t>
          </w:r>
          <w:r>
            <w:t>Analysis(SRS)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11"/>
            <w:numPr>
              <w:ilvl w:val="1"/>
              <w:numId w:val="2"/>
            </w:numPr>
            <w:tabs>
              <w:tab w:val="left" w:pos="801"/>
              <w:tab w:val="right" w:leader="dot" w:pos="9845"/>
            </w:tabs>
            <w:spacing w:before="0" w:after="0" w:line="229" w:lineRule="exact"/>
            <w:ind w:left="800" w:right="0" w:hanging="301"/>
            <w:jc w:val="left"/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t>System</w:t>
          </w:r>
          <w:r>
            <w:rPr>
              <w:spacing w:val="-2"/>
            </w:rPr>
            <w:t xml:space="preserve"> </w:t>
          </w:r>
          <w:r>
            <w:t>Design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11"/>
            <w:numPr>
              <w:ilvl w:val="2"/>
              <w:numId w:val="2"/>
            </w:numPr>
            <w:tabs>
              <w:tab w:val="left" w:pos="950"/>
              <w:tab w:val="right" w:leader="dot" w:pos="9845"/>
            </w:tabs>
            <w:spacing w:before="1" w:after="0" w:line="240" w:lineRule="auto"/>
            <w:ind w:left="949" w:right="0" w:hanging="450"/>
            <w:jc w:val="left"/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t>Design Constraints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1351"/>
              <w:tab w:val="right" w:leader="dot" w:pos="9845"/>
            </w:tabs>
            <w:spacing w:before="0" w:after="0" w:line="240" w:lineRule="auto"/>
            <w:ind w:left="1350" w:right="0" w:hanging="452"/>
            <w:jc w:val="left"/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t>System Architecture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12"/>
            <w:tabs>
              <w:tab w:val="right" w:leader="dot" w:pos="9845"/>
            </w:tabs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t>Block</w:t>
          </w:r>
          <w:r>
            <w:rPr>
              <w:spacing w:val="-2"/>
            </w:rPr>
            <w:t xml:space="preserve"> </w:t>
          </w:r>
          <w:r>
            <w:t>Diagram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12"/>
            <w:tabs>
              <w:tab w:val="right" w:leader="dot" w:pos="9845"/>
            </w:tabs>
            <w:spacing w:before="1"/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t>Class</w:t>
          </w:r>
          <w:r>
            <w:rPr>
              <w:spacing w:val="1"/>
            </w:rPr>
            <w:t xml:space="preserve"> </w:t>
          </w:r>
          <w:r>
            <w:t>Diagram</w:t>
          </w:r>
          <w:r>
            <w:tab/>
          </w:r>
          <w:r>
            <w:t>9</w:t>
          </w:r>
          <w:r>
            <w:fldChar w:fldCharType="end"/>
          </w:r>
        </w:p>
        <w:p>
          <w:pPr>
            <w:pStyle w:val="10"/>
            <w:tabs>
              <w:tab w:val="right" w:leader="dot" w:pos="9845"/>
            </w:tabs>
            <w:spacing w:line="229" w:lineRule="exact"/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t>Implementation</w:t>
          </w:r>
          <w:r>
            <w:tab/>
          </w:r>
          <w:r>
            <w:t>10</w:t>
          </w:r>
          <w:r>
            <w:fldChar w:fldCharType="end"/>
          </w:r>
        </w:p>
        <w:p>
          <w:pPr>
            <w:pStyle w:val="11"/>
            <w:numPr>
              <w:ilvl w:val="1"/>
              <w:numId w:val="3"/>
            </w:numPr>
            <w:tabs>
              <w:tab w:val="left" w:pos="801"/>
              <w:tab w:val="right" w:leader="dot" w:pos="9845"/>
            </w:tabs>
            <w:spacing w:before="0" w:after="0" w:line="229" w:lineRule="exact"/>
            <w:ind w:left="800" w:right="0" w:hanging="301"/>
            <w:jc w:val="left"/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Algorithm</w:t>
          </w:r>
          <w:r>
            <w:tab/>
          </w:r>
          <w:r>
            <w:t>10</w:t>
          </w:r>
          <w:r>
            <w:fldChar w:fldCharType="end"/>
          </w:r>
        </w:p>
        <w:p>
          <w:pPr>
            <w:pStyle w:val="11"/>
            <w:numPr>
              <w:ilvl w:val="1"/>
              <w:numId w:val="3"/>
            </w:numPr>
            <w:tabs>
              <w:tab w:val="left" w:pos="801"/>
              <w:tab w:val="right" w:leader="dot" w:pos="9845"/>
            </w:tabs>
            <w:spacing w:before="1" w:after="0" w:line="240" w:lineRule="auto"/>
            <w:ind w:left="800" w:right="0" w:hanging="301"/>
            <w:jc w:val="left"/>
          </w:pP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t>Libraries</w:t>
          </w:r>
          <w:r>
            <w:rPr>
              <w:spacing w:val="-2"/>
            </w:rPr>
            <w:t xml:space="preserve"> </w:t>
          </w:r>
          <w:r>
            <w:t>Used</w:t>
          </w:r>
          <w:r>
            <w:tab/>
          </w:r>
          <w:r>
            <w:t>10</w:t>
          </w:r>
          <w:r>
            <w:fldChar w:fldCharType="end"/>
          </w:r>
        </w:p>
        <w:p>
          <w:pPr>
            <w:pStyle w:val="11"/>
            <w:numPr>
              <w:ilvl w:val="1"/>
              <w:numId w:val="3"/>
            </w:numPr>
            <w:tabs>
              <w:tab w:val="left" w:pos="801"/>
              <w:tab w:val="right" w:leader="dot" w:pos="9845"/>
            </w:tabs>
            <w:spacing w:before="0" w:after="0" w:line="240" w:lineRule="auto"/>
            <w:ind w:left="800" w:right="0" w:hanging="301"/>
            <w:jc w:val="left"/>
          </w:pP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t>Platform</w:t>
          </w:r>
          <w:r>
            <w:rPr>
              <w:spacing w:val="-2"/>
            </w:rPr>
            <w:t xml:space="preserve"> </w:t>
          </w:r>
          <w:r>
            <w:t>Used</w:t>
          </w:r>
          <w:r>
            <w:tab/>
          </w:r>
          <w:r>
            <w:t>12</w:t>
          </w:r>
          <w:r>
            <w:fldChar w:fldCharType="end"/>
          </w:r>
        </w:p>
        <w:p>
          <w:pPr>
            <w:pStyle w:val="11"/>
            <w:numPr>
              <w:ilvl w:val="1"/>
              <w:numId w:val="3"/>
            </w:numPr>
            <w:tabs>
              <w:tab w:val="left" w:pos="1422"/>
              <w:tab w:val="left" w:pos="1423"/>
              <w:tab w:val="right" w:leader="dot" w:pos="9845"/>
            </w:tabs>
            <w:spacing w:before="0" w:after="0" w:line="240" w:lineRule="auto"/>
            <w:ind w:left="1422" w:right="0" w:hanging="923"/>
            <w:jc w:val="left"/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Methodology</w:t>
          </w:r>
          <w:r>
            <w:tab/>
          </w:r>
          <w:r>
            <w:t>12</w:t>
          </w:r>
          <w:r>
            <w:fldChar w:fldCharType="end"/>
          </w:r>
        </w:p>
        <w:p>
          <w:pPr>
            <w:pStyle w:val="11"/>
            <w:numPr>
              <w:ilvl w:val="1"/>
              <w:numId w:val="3"/>
            </w:numPr>
            <w:tabs>
              <w:tab w:val="left" w:pos="801"/>
              <w:tab w:val="right" w:leader="dot" w:pos="9845"/>
            </w:tabs>
            <w:spacing w:before="1" w:after="0" w:line="240" w:lineRule="auto"/>
            <w:ind w:left="800" w:right="0" w:hanging="301"/>
            <w:jc w:val="left"/>
          </w:pP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t>Review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1"/>
            </w:rPr>
            <w:t xml:space="preserve"> </w:t>
          </w:r>
          <w:r>
            <w:t>Testing</w:t>
          </w:r>
          <w:r>
            <w:tab/>
          </w:r>
          <w:r>
            <w:t>16</w:t>
          </w:r>
          <w:r>
            <w:fldChar w:fldCharType="end"/>
          </w:r>
        </w:p>
        <w:p>
          <w:pPr>
            <w:pStyle w:val="11"/>
            <w:numPr>
              <w:ilvl w:val="1"/>
              <w:numId w:val="3"/>
            </w:numPr>
            <w:tabs>
              <w:tab w:val="left" w:pos="801"/>
              <w:tab w:val="right" w:leader="dot" w:pos="9845"/>
            </w:tabs>
            <w:spacing w:before="0" w:after="0" w:line="229" w:lineRule="exact"/>
            <w:ind w:left="800" w:right="0" w:hanging="301"/>
            <w:jc w:val="left"/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t>Result</w:t>
          </w:r>
          <w:r>
            <w:rPr>
              <w:spacing w:val="-1"/>
            </w:rPr>
            <w:t xml:space="preserve"> </w:t>
          </w:r>
          <w:r>
            <w:t>Analysis</w:t>
          </w:r>
          <w:r>
            <w:tab/>
          </w:r>
          <w:r>
            <w:t>17</w:t>
          </w:r>
          <w:r>
            <w:fldChar w:fldCharType="end"/>
          </w:r>
        </w:p>
        <w:p>
          <w:pPr>
            <w:pStyle w:val="10"/>
            <w:tabs>
              <w:tab w:val="right" w:leader="dot" w:pos="9845"/>
            </w:tabs>
            <w:spacing w:line="229" w:lineRule="exact"/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t>Standards</w:t>
          </w:r>
          <w:r>
            <w:rPr>
              <w:spacing w:val="-4"/>
            </w:rPr>
            <w:t xml:space="preserve"> </w:t>
          </w:r>
          <w:r>
            <w:t>Adopted</w:t>
          </w:r>
          <w:r>
            <w:tab/>
          </w:r>
          <w:r>
            <w:t>18</w:t>
          </w:r>
          <w:r>
            <w:fldChar w:fldCharType="end"/>
          </w:r>
        </w:p>
        <w:p>
          <w:pPr>
            <w:pStyle w:val="11"/>
            <w:numPr>
              <w:ilvl w:val="1"/>
              <w:numId w:val="4"/>
            </w:numPr>
            <w:tabs>
              <w:tab w:val="left" w:pos="1095"/>
              <w:tab w:val="left" w:pos="1096"/>
              <w:tab w:val="right" w:leader="dot" w:pos="9845"/>
            </w:tabs>
            <w:spacing w:before="1" w:after="0" w:line="240" w:lineRule="auto"/>
            <w:ind w:left="1096" w:right="0" w:hanging="596"/>
            <w:jc w:val="left"/>
          </w:pP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t>Design</w:t>
          </w:r>
          <w:r>
            <w:rPr>
              <w:spacing w:val="-2"/>
            </w:rPr>
            <w:t xml:space="preserve"> </w:t>
          </w:r>
          <w:r>
            <w:t>Standards</w:t>
          </w:r>
          <w:r>
            <w:tab/>
          </w:r>
          <w:r>
            <w:t>18</w:t>
          </w:r>
          <w:r>
            <w:fldChar w:fldCharType="end"/>
          </w:r>
        </w:p>
        <w:p>
          <w:pPr>
            <w:pStyle w:val="11"/>
            <w:numPr>
              <w:ilvl w:val="1"/>
              <w:numId w:val="4"/>
            </w:numPr>
            <w:tabs>
              <w:tab w:val="left" w:pos="1050"/>
              <w:tab w:val="left" w:pos="1051"/>
              <w:tab w:val="right" w:leader="dot" w:pos="9845"/>
            </w:tabs>
            <w:spacing w:before="0" w:after="0" w:line="240" w:lineRule="auto"/>
            <w:ind w:left="1050" w:right="0" w:hanging="551"/>
            <w:jc w:val="left"/>
          </w:pP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t>Coding Standards</w:t>
          </w:r>
          <w:r>
            <w:tab/>
          </w:r>
          <w:r>
            <w:t>19</w:t>
          </w:r>
          <w:r>
            <w:fldChar w:fldCharType="end"/>
          </w:r>
        </w:p>
        <w:p>
          <w:pPr>
            <w:pStyle w:val="11"/>
            <w:numPr>
              <w:ilvl w:val="1"/>
              <w:numId w:val="4"/>
            </w:numPr>
            <w:tabs>
              <w:tab w:val="left" w:pos="1050"/>
              <w:tab w:val="left" w:pos="1051"/>
              <w:tab w:val="right" w:leader="dot" w:pos="9845"/>
            </w:tabs>
            <w:spacing w:before="1" w:after="0" w:line="240" w:lineRule="auto"/>
            <w:ind w:left="1050" w:right="0" w:hanging="551"/>
            <w:jc w:val="left"/>
          </w:pP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t>Testing</w:t>
          </w:r>
          <w:r>
            <w:rPr>
              <w:spacing w:val="-2"/>
            </w:rPr>
            <w:t xml:space="preserve"> </w:t>
          </w:r>
          <w:r>
            <w:t>Standards</w:t>
          </w:r>
          <w:r>
            <w:tab/>
          </w:r>
          <w:r>
            <w:t>19</w:t>
          </w:r>
          <w:r>
            <w:fldChar w:fldCharType="end"/>
          </w:r>
        </w:p>
        <w:p>
          <w:pPr>
            <w:pStyle w:val="10"/>
            <w:tabs>
              <w:tab w:val="right" w:leader="dot" w:pos="9845"/>
            </w:tabs>
          </w:pPr>
          <w:r>
            <w:fldChar w:fldCharType="begin"/>
          </w:r>
          <w:r>
            <w:instrText xml:space="preserve"> HYPERLINK \l "_bookmark23" </w:instrText>
          </w:r>
          <w:r>
            <w:fldChar w:fldCharType="separate"/>
          </w:r>
          <w:r>
            <w:t>Conclusion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1"/>
            </w:rPr>
            <w:t xml:space="preserve"> </w:t>
          </w:r>
          <w:r>
            <w:t>Future</w:t>
          </w:r>
          <w:r>
            <w:rPr>
              <w:spacing w:val="3"/>
            </w:rPr>
            <w:t xml:space="preserve"> </w:t>
          </w:r>
          <w:r>
            <w:t>Scope</w:t>
          </w:r>
          <w:r>
            <w:tab/>
          </w:r>
          <w:r>
            <w:t>20</w:t>
          </w:r>
          <w:r>
            <w:fldChar w:fldCharType="end"/>
          </w:r>
        </w:p>
        <w:p>
          <w:pPr>
            <w:pStyle w:val="11"/>
            <w:numPr>
              <w:ilvl w:val="1"/>
              <w:numId w:val="5"/>
            </w:numPr>
            <w:tabs>
              <w:tab w:val="left" w:pos="1587"/>
              <w:tab w:val="left" w:pos="1588"/>
              <w:tab w:val="right" w:leader="dot" w:pos="9845"/>
            </w:tabs>
            <w:spacing w:before="0" w:after="0" w:line="229" w:lineRule="exact"/>
            <w:ind w:left="1588" w:right="0" w:hanging="1088"/>
            <w:jc w:val="left"/>
          </w:pP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t>Conclusion</w:t>
          </w:r>
          <w:r>
            <w:tab/>
          </w:r>
          <w:r>
            <w:t>20</w:t>
          </w:r>
          <w:r>
            <w:fldChar w:fldCharType="end"/>
          </w:r>
        </w:p>
        <w:p>
          <w:pPr>
            <w:pStyle w:val="11"/>
            <w:numPr>
              <w:ilvl w:val="1"/>
              <w:numId w:val="5"/>
            </w:numPr>
            <w:tabs>
              <w:tab w:val="left" w:pos="1148"/>
              <w:tab w:val="left" w:pos="1149"/>
              <w:tab w:val="right" w:leader="dot" w:pos="9845"/>
            </w:tabs>
            <w:spacing w:before="0" w:after="0" w:line="229" w:lineRule="exact"/>
            <w:ind w:left="1148" w:right="0" w:hanging="649"/>
            <w:jc w:val="left"/>
          </w:pPr>
          <w:r>
            <w:fldChar w:fldCharType="begin"/>
          </w:r>
          <w:r>
            <w:instrText xml:space="preserve"> HYPERLINK \l "_bookmark25" </w:instrText>
          </w:r>
          <w:r>
            <w:fldChar w:fldCharType="separate"/>
          </w:r>
          <w:r>
            <w:t>Future</w:t>
          </w:r>
          <w:r>
            <w:rPr>
              <w:spacing w:val="2"/>
            </w:rPr>
            <w:t xml:space="preserve"> </w:t>
          </w:r>
          <w:r>
            <w:t>Scope</w:t>
          </w:r>
          <w:r>
            <w:tab/>
          </w:r>
          <w:r>
            <w:t>20</w:t>
          </w:r>
          <w:r>
            <w:fldChar w:fldCharType="end"/>
          </w:r>
        </w:p>
        <w:p>
          <w:pPr>
            <w:pStyle w:val="10"/>
            <w:tabs>
              <w:tab w:val="right" w:leader="dot" w:pos="9845"/>
            </w:tabs>
            <w:spacing w:before="1"/>
          </w:pPr>
          <w:r>
            <w:fldChar w:fldCharType="begin"/>
          </w:r>
          <w:r>
            <w:instrText xml:space="preserve"> HYPERLINK \l "_bookmark26" </w:instrText>
          </w:r>
          <w:r>
            <w:fldChar w:fldCharType="separate"/>
          </w:r>
          <w:r>
            <w:t>References</w:t>
          </w:r>
          <w:r>
            <w:tab/>
          </w:r>
          <w:r>
            <w:t>21</w:t>
          </w:r>
          <w:r>
            <w:fldChar w:fldCharType="end"/>
          </w:r>
        </w:p>
        <w:p>
          <w:pPr>
            <w:pStyle w:val="10"/>
            <w:tabs>
              <w:tab w:val="right" w:leader="dot" w:pos="9845"/>
            </w:tabs>
          </w:pPr>
          <w:r>
            <w:fldChar w:fldCharType="begin"/>
          </w:r>
          <w:r>
            <w:instrText xml:space="preserve"> HYPERLINK \l "_bookmark27" </w:instrText>
          </w:r>
          <w:r>
            <w:fldChar w:fldCharType="separate"/>
          </w:r>
          <w:r>
            <w:t>Individual</w:t>
          </w:r>
          <w:r>
            <w:rPr>
              <w:spacing w:val="-1"/>
            </w:rPr>
            <w:t xml:space="preserve"> </w:t>
          </w:r>
          <w:r>
            <w:t>contribution</w:t>
          </w:r>
          <w:r>
            <w:rPr>
              <w:spacing w:val="-1"/>
            </w:rPr>
            <w:t xml:space="preserve"> </w:t>
          </w:r>
          <w:r>
            <w:t>report</w:t>
          </w:r>
          <w:r>
            <w:tab/>
          </w:r>
          <w:r>
            <w:t>22</w:t>
          </w:r>
          <w:r>
            <w:fldChar w:fldCharType="end"/>
          </w:r>
        </w:p>
        <w:p>
          <w:pPr>
            <w:pStyle w:val="10"/>
            <w:tabs>
              <w:tab w:val="right" w:leader="dot" w:pos="9845"/>
            </w:tabs>
            <w:spacing w:before="1"/>
          </w:pPr>
          <w:r>
            <w:fldChar w:fldCharType="begin"/>
          </w:r>
          <w:r>
            <w:instrText xml:space="preserve"> HYPERLINK \l "_bookmark28" </w:instrText>
          </w:r>
          <w:r>
            <w:fldChar w:fldCharType="separate"/>
          </w:r>
          <w:r>
            <w:t>Plagiarism Report</w:t>
          </w:r>
          <w:r>
            <w:tab/>
          </w:r>
          <w:r>
            <w:t>26</w:t>
          </w:r>
          <w:r>
            <w:fldChar w:fldCharType="end"/>
          </w:r>
        </w:p>
      </w:sdtContent>
    </w:sdt>
    <w:p>
      <w:pPr>
        <w:spacing w:after="0"/>
        <w:sectPr>
          <w:headerReference r:id="rId5" w:type="default"/>
          <w:footerReference r:id="rId6" w:type="default"/>
          <w:pgSz w:w="11910" w:h="16840"/>
          <w:pgMar w:top="960" w:right="780" w:bottom="1140" w:left="980" w:header="729" w:footer="955" w:gutter="0"/>
          <w:pgNumType w:start="1"/>
          <w:cols w:space="720" w:num="1"/>
        </w:sectPr>
      </w:pPr>
    </w:p>
    <w:p>
      <w:pPr>
        <w:pStyle w:val="8"/>
        <w:spacing w:before="8"/>
        <w:rPr>
          <w:sz w:val="41"/>
        </w:rPr>
      </w:pPr>
      <w:r>
        <w:pict>
          <v:shape id="_x0000_s1032" o:spid="_x0000_s1032" style="position:absolute;left:0pt;margin-left:47.8pt;margin-top:32.8pt;height:766.3pt;width:499.65pt;mso-position-horizontal-relative:page;mso-position-vertical-relative:page;z-index:-251652096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3"/>
        <w:spacing w:before="1"/>
        <w:jc w:val="left"/>
      </w:pPr>
      <w:bookmarkStart w:id="0" w:name="Introduction"/>
      <w:bookmarkEnd w:id="0"/>
      <w:bookmarkStart w:id="1" w:name="_bookmark0"/>
      <w:bookmarkEnd w:id="1"/>
      <w:r>
        <w:t>Introduction</w:t>
      </w:r>
    </w:p>
    <w:p>
      <w:pPr>
        <w:pStyle w:val="8"/>
        <w:spacing w:before="11"/>
        <w:rPr>
          <w:b/>
          <w:sz w:val="53"/>
        </w:rPr>
      </w:pPr>
    </w:p>
    <w:p>
      <w:pPr>
        <w:pStyle w:val="8"/>
        <w:ind w:left="100" w:right="296"/>
        <w:jc w:val="both"/>
      </w:pPr>
      <w:r>
        <w:t>As competition among businesses continues to intensify, customer segmentation has</w:t>
      </w:r>
      <w:r>
        <w:rPr>
          <w:spacing w:val="1"/>
        </w:rPr>
        <w:t xml:space="preserve"> </w:t>
      </w:r>
      <w:r>
        <w:t>become a critical tool for businesses to better understand their customers and tailor</w:t>
      </w:r>
      <w:r>
        <w:rPr>
          <w:spacing w:val="1"/>
        </w:rPr>
        <w:t xml:space="preserve"> </w:t>
      </w:r>
      <w:r>
        <w:t>marketing programs to meet their needs. Data mining techniques, such as clustering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organizational databases. One popular clustering algorithm is the K-means algorithm,</w:t>
      </w:r>
      <w:r>
        <w:rPr>
          <w:spacing w:val="1"/>
        </w:rPr>
        <w:t xml:space="preserve"> </w:t>
      </w:r>
      <w:r>
        <w:t>which groups data objects or customers into clusters based on their similarities in</w:t>
      </w:r>
      <w:r>
        <w:rPr>
          <w:spacing w:val="1"/>
        </w:rPr>
        <w:t xml:space="preserve"> </w:t>
      </w:r>
      <w:r>
        <w:t>characteristics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gender,</w:t>
      </w:r>
      <w:r>
        <w:rPr>
          <w:spacing w:val="-1"/>
        </w:rPr>
        <w:t xml:space="preserve"> </w:t>
      </w:r>
      <w:r>
        <w:t>age, interests,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spending habits.</w:t>
      </w:r>
    </w:p>
    <w:p>
      <w:pPr>
        <w:pStyle w:val="8"/>
        <w:spacing w:before="11"/>
        <w:rPr>
          <w:sz w:val="27"/>
        </w:rPr>
      </w:pPr>
    </w:p>
    <w:p>
      <w:pPr>
        <w:pStyle w:val="8"/>
        <w:ind w:left="100" w:right="295"/>
        <w:jc w:val="both"/>
      </w:pPr>
      <w:r>
        <w:t>This report aims to demonstrate the use of the K-means algorithm and the elbow</w:t>
      </w:r>
      <w:r>
        <w:rPr>
          <w:spacing w:val="1"/>
        </w:rPr>
        <w:t xml:space="preserve"> </w:t>
      </w:r>
      <w:r>
        <w:t>method to identify customer segments from a dataset of customer information. The</w:t>
      </w:r>
      <w:r>
        <w:rPr>
          <w:spacing w:val="1"/>
        </w:rPr>
        <w:t xml:space="preserve"> </w:t>
      </w:r>
      <w:r>
        <w:t>elbow method is used to determine the optimal number of clusters for the data set. The</w:t>
      </w:r>
      <w:r>
        <w:rPr>
          <w:spacing w:val="-67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modify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programs,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decisions,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supply,</w:t>
      </w:r>
      <w:r>
        <w:rPr>
          <w:spacing w:val="-67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customers,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defection,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 data mining techniques and customer segmentation, businesses can achieve</w:t>
      </w:r>
      <w:r>
        <w:rPr>
          <w:spacing w:val="-67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satisfaction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loyalty,</w:t>
      </w:r>
      <w:r>
        <w:rPr>
          <w:spacing w:val="-1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increased</w:t>
      </w:r>
      <w:r>
        <w:rPr>
          <w:spacing w:val="-2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growth.</w:t>
      </w:r>
    </w:p>
    <w:p>
      <w:pPr>
        <w:spacing w:after="0"/>
        <w:jc w:val="both"/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33" o:spid="_x0000_s1033" style="position:absolute;left:0pt;margin-left:47.8pt;margin-top:32.8pt;height:766.3pt;width:499.65pt;mso-position-horizontal-relative:page;mso-position-vertical-relative:page;z-index:-251651072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3"/>
      </w:pPr>
      <w:bookmarkStart w:id="2" w:name="_bookmark1"/>
      <w:bookmarkEnd w:id="2"/>
      <w:bookmarkStart w:id="3" w:name="Literature Review"/>
      <w:bookmarkEnd w:id="3"/>
      <w:r>
        <w:t>Literature</w:t>
      </w:r>
      <w:r>
        <w:rPr>
          <w:spacing w:val="-6"/>
        </w:rPr>
        <w:t xml:space="preserve"> </w:t>
      </w:r>
      <w:r>
        <w:t>Review</w:t>
      </w:r>
    </w:p>
    <w:p>
      <w:pPr>
        <w:pStyle w:val="8"/>
        <w:rPr>
          <w:b/>
          <w:sz w:val="40"/>
        </w:rPr>
      </w:pPr>
    </w:p>
    <w:p>
      <w:pPr>
        <w:pStyle w:val="8"/>
        <w:spacing w:before="8"/>
        <w:rPr>
          <w:b/>
          <w:sz w:val="34"/>
        </w:rPr>
      </w:pPr>
    </w:p>
    <w:p>
      <w:pPr>
        <w:pStyle w:val="4"/>
        <w:numPr>
          <w:ilvl w:val="1"/>
          <w:numId w:val="6"/>
        </w:numPr>
        <w:tabs>
          <w:tab w:val="left" w:pos="580"/>
        </w:tabs>
        <w:spacing w:before="0" w:after="0" w:line="240" w:lineRule="auto"/>
        <w:ind w:left="580" w:right="0" w:hanging="480"/>
        <w:jc w:val="left"/>
      </w:pPr>
      <w:bookmarkStart w:id="4" w:name="_bookmark2"/>
      <w:bookmarkEnd w:id="4"/>
      <w:bookmarkStart w:id="5" w:name="2.1 Customer Segmentation"/>
      <w:bookmarkEnd w:id="5"/>
      <w:bookmarkStart w:id="6" w:name="_bookmark2"/>
      <w:bookmarkEnd w:id="6"/>
      <w:r>
        <w:t>Customer</w:t>
      </w:r>
      <w:r>
        <w:rPr>
          <w:spacing w:val="-9"/>
        </w:rPr>
        <w:t xml:space="preserve"> </w:t>
      </w:r>
      <w:r>
        <w:t>Segmentation</w:t>
      </w:r>
    </w:p>
    <w:p>
      <w:pPr>
        <w:pStyle w:val="8"/>
        <w:spacing w:before="2"/>
        <w:rPr>
          <w:b/>
          <w:sz w:val="46"/>
        </w:rPr>
      </w:pPr>
    </w:p>
    <w:p>
      <w:pPr>
        <w:pStyle w:val="8"/>
        <w:ind w:left="100" w:right="296"/>
        <w:jc w:val="both"/>
      </w:pPr>
      <w:r>
        <w:t>In</w:t>
      </w:r>
      <w:r>
        <w:rPr>
          <w:spacing w:val="1"/>
        </w:rPr>
        <w:t xml:space="preserve"> </w:t>
      </w:r>
      <w:r>
        <w:t>today's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world,</w:t>
      </w:r>
      <w:r>
        <w:rPr>
          <w:spacing w:val="1"/>
        </w:rPr>
        <w:t xml:space="preserve"> </w:t>
      </w:r>
      <w:r>
        <w:t>satisfying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demands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attracting new customers according to their needs is crucial for enhancing profits and</w:t>
      </w:r>
      <w:r>
        <w:rPr>
          <w:spacing w:val="1"/>
        </w:rPr>
        <w:t xml:space="preserve"> </w:t>
      </w:r>
      <w:r>
        <w:t>business</w:t>
      </w:r>
      <w:r>
        <w:rPr>
          <w:spacing w:val="38"/>
        </w:rPr>
        <w:t xml:space="preserve"> </w:t>
      </w:r>
      <w:r>
        <w:t>growth.</w:t>
      </w:r>
      <w:r>
        <w:rPr>
          <w:spacing w:val="37"/>
        </w:rPr>
        <w:t xml:space="preserve"> </w:t>
      </w:r>
      <w:r>
        <w:t>However,</w:t>
      </w:r>
      <w:r>
        <w:rPr>
          <w:spacing w:val="39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complex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tedious</w:t>
      </w:r>
      <w:r>
        <w:rPr>
          <w:spacing w:val="35"/>
        </w:rPr>
        <w:t xml:space="preserve"> </w:t>
      </w:r>
      <w:r>
        <w:t>task</w:t>
      </w:r>
      <w:r>
        <w:rPr>
          <w:spacing w:val="39"/>
        </w:rPr>
        <w:t xml:space="preserve"> </w:t>
      </w:r>
      <w:r>
        <w:t>since</w:t>
      </w:r>
      <w:r>
        <w:rPr>
          <w:spacing w:val="38"/>
        </w:rPr>
        <w:t xml:space="preserve"> </w:t>
      </w:r>
      <w:r>
        <w:t>customers</w:t>
      </w:r>
      <w:r>
        <w:rPr>
          <w:spacing w:val="-68"/>
        </w:rPr>
        <w:t xml:space="preserve"> </w:t>
      </w:r>
      <w:r>
        <w:t>may have different demands, tastes, preferences, and other behavioral characteristics.</w:t>
      </w:r>
      <w:r>
        <w:rPr>
          <w:spacing w:val="1"/>
        </w:rPr>
        <w:t xml:space="preserve"> </w:t>
      </w:r>
      <w:r>
        <w:t>Instead 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"one-size-fits-all"</w:t>
      </w:r>
      <w:r>
        <w:rPr>
          <w:spacing w:val="1"/>
        </w:rPr>
        <w:t xml:space="preserve"> </w:t>
      </w:r>
      <w:r>
        <w:t>approach, customer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clusters customers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behavioral</w:t>
      </w:r>
      <w:r>
        <w:rPr>
          <w:spacing w:val="1"/>
        </w:rPr>
        <w:t xml:space="preserve"> </w:t>
      </w:r>
      <w:r>
        <w:t>characteristics.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division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relies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geographical, economic, and demographic conditions, as well as behavioral patterns.</w:t>
      </w:r>
      <w:r>
        <w:rPr>
          <w:spacing w:val="1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technique</w:t>
      </w:r>
      <w:r>
        <w:rPr>
          <w:spacing w:val="11"/>
        </w:rPr>
        <w:t xml:space="preserve"> </w:t>
      </w:r>
      <w:r>
        <w:t>enables</w:t>
      </w:r>
      <w:r>
        <w:rPr>
          <w:spacing w:val="11"/>
        </w:rPr>
        <w:t xml:space="preserve"> </w:t>
      </w:r>
      <w:r>
        <w:t>businesses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make</w:t>
      </w:r>
      <w:r>
        <w:rPr>
          <w:spacing w:val="13"/>
        </w:rPr>
        <w:t xml:space="preserve"> </w:t>
      </w:r>
      <w:r>
        <w:t>better</w:t>
      </w:r>
      <w:r>
        <w:rPr>
          <w:spacing w:val="11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their</w:t>
      </w:r>
      <w:r>
        <w:rPr>
          <w:spacing w:val="11"/>
        </w:rPr>
        <w:t xml:space="preserve"> </w:t>
      </w:r>
      <w:r>
        <w:t>marketing</w:t>
      </w:r>
      <w:r>
        <w:rPr>
          <w:spacing w:val="11"/>
        </w:rPr>
        <w:t xml:space="preserve"> </w:t>
      </w:r>
      <w:r>
        <w:t>budgets,</w:t>
      </w:r>
      <w:r>
        <w:rPr>
          <w:spacing w:val="13"/>
        </w:rPr>
        <w:t xml:space="preserve"> </w:t>
      </w:r>
      <w:r>
        <w:t>gain</w:t>
      </w:r>
      <w:r>
        <w:rPr>
          <w:spacing w:val="-6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rivals,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needs,</w:t>
      </w:r>
      <w:r>
        <w:rPr>
          <w:spacing w:val="1"/>
        </w:rPr>
        <w:t xml:space="preserve"> </w:t>
      </w:r>
      <w:r>
        <w:t>increase marketing efficiency, identify new market opportunities, develop better brand</w:t>
      </w:r>
      <w:r>
        <w:rPr>
          <w:spacing w:val="-67"/>
        </w:rPr>
        <w:t xml:space="preserve"> </w:t>
      </w:r>
      <w:r>
        <w:t>strategies, and improve customer retention. These benefits of customer segmentation</w:t>
      </w:r>
      <w:r>
        <w:rPr>
          <w:spacing w:val="1"/>
        </w:rPr>
        <w:t xml:space="preserve"> </w:t>
      </w:r>
      <w:r>
        <w:t>have led many businesses to adopt this approach to enhance their performance in the</w:t>
      </w:r>
      <w:r>
        <w:rPr>
          <w:spacing w:val="1"/>
        </w:rPr>
        <w:t xml:space="preserve"> </w:t>
      </w:r>
      <w:r>
        <w:t>marketplace.</w:t>
      </w:r>
    </w:p>
    <w:p>
      <w:pPr>
        <w:pStyle w:val="8"/>
        <w:rPr>
          <w:sz w:val="30"/>
        </w:rPr>
      </w:pPr>
    </w:p>
    <w:p>
      <w:pPr>
        <w:pStyle w:val="4"/>
        <w:numPr>
          <w:ilvl w:val="1"/>
          <w:numId w:val="6"/>
        </w:numPr>
        <w:tabs>
          <w:tab w:val="left" w:pos="580"/>
        </w:tabs>
        <w:spacing w:before="237" w:after="0" w:line="240" w:lineRule="auto"/>
        <w:ind w:left="580" w:right="0" w:hanging="480"/>
        <w:jc w:val="left"/>
      </w:pPr>
      <w:bookmarkStart w:id="7" w:name="2.2 Clustering and K-Means Algorithm"/>
      <w:bookmarkEnd w:id="7"/>
      <w:bookmarkStart w:id="8" w:name="_bookmark3"/>
      <w:bookmarkEnd w:id="8"/>
      <w:bookmarkStart w:id="9" w:name="_bookmark3"/>
      <w:bookmarkEnd w:id="9"/>
      <w:r>
        <w:t>Clustering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>Algorithm</w:t>
      </w:r>
    </w:p>
    <w:p>
      <w:pPr>
        <w:pStyle w:val="8"/>
        <w:spacing w:before="2"/>
        <w:rPr>
          <w:b/>
          <w:sz w:val="46"/>
        </w:rPr>
      </w:pPr>
    </w:p>
    <w:p>
      <w:pPr>
        <w:pStyle w:val="8"/>
        <w:ind w:left="100" w:right="295"/>
        <w:jc w:val="both"/>
      </w:pPr>
      <w:r>
        <w:t>Clustering techniques are used to group similar data objects together based on their</w:t>
      </w:r>
      <w:r>
        <w:rPr>
          <w:spacing w:val="1"/>
        </w:rPr>
        <w:t xml:space="preserve"> </w:t>
      </w:r>
      <w:r>
        <w:t>characteristics or behavior. K-means algorithm is a popular centroid-based method</w:t>
      </w:r>
      <w:r>
        <w:rPr>
          <w:spacing w:val="1"/>
        </w:rPr>
        <w:t xml:space="preserve"> </w:t>
      </w:r>
      <w:r>
        <w:t>used for</w:t>
      </w:r>
      <w:r>
        <w:rPr>
          <w:spacing w:val="1"/>
        </w:rPr>
        <w:t xml:space="preserve"> </w:t>
      </w:r>
      <w:r>
        <w:t>clustering.</w:t>
      </w:r>
      <w:r>
        <w:rPr>
          <w:spacing w:val="1"/>
        </w:rPr>
        <w:t xml:space="preserve"> </w:t>
      </w:r>
      <w:r>
        <w:t>Given a</w:t>
      </w:r>
      <w:r>
        <w:rPr>
          <w:spacing w:val="1"/>
        </w:rPr>
        <w:t xml:space="preserve"> </w:t>
      </w:r>
      <w:r>
        <w:t>dataset D containing n objects,</w:t>
      </w:r>
      <w:r>
        <w:rPr>
          <w:spacing w:val="1"/>
        </w:rPr>
        <w:t xml:space="preserve"> </w:t>
      </w:r>
      <w:r>
        <w:t>partitioning methods</w:t>
      </w:r>
      <w:r>
        <w:rPr>
          <w:spacing w:val="1"/>
        </w:rPr>
        <w:t xml:space="preserve"> </w:t>
      </w:r>
      <w:r>
        <w:t>distribute the objects into k clusters, Ci, where each cluster is</w:t>
      </w:r>
      <w:r>
        <w:rPr>
          <w:spacing w:val="1"/>
        </w:rPr>
        <w:t xml:space="preserve"> </w:t>
      </w:r>
      <w:r>
        <w:t>represented by its</w:t>
      </w:r>
      <w:r>
        <w:rPr>
          <w:spacing w:val="1"/>
        </w:rPr>
        <w:t xml:space="preserve"> </w:t>
      </w:r>
      <w:r>
        <w:t>centroid or mean value. The similarity between an object and the centroid of a cluster</w:t>
      </w:r>
      <w:r>
        <w:rPr>
          <w:spacing w:val="1"/>
        </w:rPr>
        <w:t xml:space="preserve"> </w:t>
      </w:r>
      <w:r>
        <w:t>is measured using the Euclidean distance. The initial cluster centres are selected at</w:t>
      </w:r>
      <w:r>
        <w:rPr>
          <w:spacing w:val="1"/>
        </w:rPr>
        <w:t xml:space="preserve"> </w:t>
      </w:r>
      <w:r>
        <w:t>random from a set of D items by the k-means method, which then iteratively assigns</w:t>
      </w:r>
      <w:r>
        <w:rPr>
          <w:spacing w:val="1"/>
        </w:rPr>
        <w:t xml:space="preserve"> </w:t>
      </w:r>
      <w:r>
        <w:t>each object to the cluster that has the greatest mean value of the cluster's objects. The</w:t>
      </w:r>
      <w:r>
        <w:rPr>
          <w:spacing w:val="1"/>
        </w:rPr>
        <w:t xml:space="preserve"> </w:t>
      </w:r>
      <w:r>
        <w:t>cluster means are then updated, and the process is repeated until no further changes</w:t>
      </w:r>
      <w:r>
        <w:rPr>
          <w:spacing w:val="1"/>
        </w:rPr>
        <w:t xml:space="preserve"> </w:t>
      </w:r>
      <w:r>
        <w:t>occur. This algorithm is used for partitioning data into k clusters, with each cluster</w:t>
      </w:r>
      <w:r>
        <w:rPr>
          <w:spacing w:val="1"/>
        </w:rPr>
        <w:t xml:space="preserve"> </w:t>
      </w:r>
      <w:r>
        <w:t>being</w:t>
      </w:r>
      <w:r>
        <w:rPr>
          <w:spacing w:val="66"/>
        </w:rPr>
        <w:t xml:space="preserve"> </w:t>
      </w:r>
      <w:r>
        <w:t>represented</w:t>
      </w:r>
      <w:r>
        <w:rPr>
          <w:spacing w:val="67"/>
        </w:rPr>
        <w:t xml:space="preserve"> </w:t>
      </w:r>
      <w:r>
        <w:t>by</w:t>
      </w:r>
      <w:r>
        <w:rPr>
          <w:spacing w:val="66"/>
        </w:rPr>
        <w:t xml:space="preserve"> </w:t>
      </w:r>
      <w:r>
        <w:t>its</w:t>
      </w:r>
      <w:r>
        <w:rPr>
          <w:spacing w:val="67"/>
        </w:rPr>
        <w:t xml:space="preserve"> </w:t>
      </w:r>
      <w:r>
        <w:t>centroid.</w:t>
      </w:r>
      <w:r>
        <w:rPr>
          <w:spacing w:val="65"/>
        </w:rPr>
        <w:t xml:space="preserve"> </w:t>
      </w:r>
      <w:r>
        <w:t>This</w:t>
      </w:r>
      <w:r>
        <w:rPr>
          <w:spacing w:val="67"/>
        </w:rPr>
        <w:t xml:space="preserve"> </w:t>
      </w:r>
      <w:r>
        <w:t>approach</w:t>
      </w:r>
      <w:r>
        <w:rPr>
          <w:spacing w:val="67"/>
        </w:rPr>
        <w:t xml:space="preserve"> </w:t>
      </w:r>
      <w:r>
        <w:t>is</w:t>
      </w:r>
      <w:r>
        <w:rPr>
          <w:spacing w:val="66"/>
        </w:rPr>
        <w:t xml:space="preserve"> </w:t>
      </w:r>
      <w:r>
        <w:t>commonly</w:t>
      </w:r>
      <w:r>
        <w:rPr>
          <w:spacing w:val="67"/>
        </w:rPr>
        <w:t xml:space="preserve"> </w:t>
      </w:r>
      <w:r>
        <w:t>used</w:t>
      </w:r>
      <w:r>
        <w:rPr>
          <w:spacing w:val="66"/>
        </w:rPr>
        <w:t xml:space="preserve"> </w:t>
      </w:r>
      <w:r>
        <w:t>for</w:t>
      </w:r>
      <w:r>
        <w:rPr>
          <w:spacing w:val="66"/>
        </w:rPr>
        <w:t xml:space="preserve"> </w:t>
      </w:r>
      <w:r>
        <w:t>customer</w:t>
      </w:r>
      <w:r>
        <w:rPr>
          <w:spacing w:val="-68"/>
        </w:rPr>
        <w:t xml:space="preserve"> </w:t>
      </w:r>
      <w:r>
        <w:t>segmentation, as it allows businesses to identify groups of customers with similar</w:t>
      </w:r>
      <w:r>
        <w:rPr>
          <w:spacing w:val="1"/>
        </w:rPr>
        <w:t xml:space="preserve"> </w:t>
      </w:r>
      <w:r>
        <w:t>characteristics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tailor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marketing</w:t>
      </w:r>
      <w:r>
        <w:rPr>
          <w:spacing w:val="-2"/>
        </w:rPr>
        <w:t xml:space="preserve"> </w:t>
      </w:r>
      <w:r>
        <w:t>strategies</w:t>
      </w:r>
      <w:r>
        <w:rPr>
          <w:spacing w:val="-3"/>
        </w:rPr>
        <w:t xml:space="preserve"> </w:t>
      </w:r>
      <w:r>
        <w:t>accordingly.</w:t>
      </w:r>
    </w:p>
    <w:p>
      <w:pPr>
        <w:spacing w:after="0"/>
        <w:jc w:val="both"/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34" o:spid="_x0000_s1034" style="position:absolute;left:0pt;margin-left:47.8pt;margin-top:32.8pt;height:766.3pt;width:499.65pt;mso-position-horizontal-relative:page;mso-position-vertical-relative:page;z-index:-251651072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3"/>
      </w:pPr>
      <w:bookmarkStart w:id="10" w:name="Requirement Specifications"/>
      <w:bookmarkEnd w:id="10"/>
      <w:bookmarkStart w:id="11" w:name="_bookmark4"/>
      <w:bookmarkEnd w:id="11"/>
      <w:r>
        <w:t>Requirement</w:t>
      </w:r>
      <w:r>
        <w:rPr>
          <w:spacing w:val="-11"/>
        </w:rPr>
        <w:t xml:space="preserve"> </w:t>
      </w:r>
      <w:r>
        <w:t>Specifications</w:t>
      </w:r>
    </w:p>
    <w:p>
      <w:pPr>
        <w:pStyle w:val="8"/>
        <w:rPr>
          <w:b/>
          <w:sz w:val="40"/>
        </w:rPr>
      </w:pPr>
    </w:p>
    <w:p>
      <w:pPr>
        <w:pStyle w:val="8"/>
        <w:spacing w:before="257"/>
        <w:ind w:left="100" w:right="296"/>
        <w:jc w:val="both"/>
      </w:pPr>
      <w:r>
        <w:t>The problem we are working on is to help a retail company segment its customers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purchasing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demographics.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-67"/>
        </w:rPr>
        <w:t xml:space="preserve"> </w:t>
      </w:r>
      <w:r>
        <w:t>customer base, and they want to gain insights into their customers' behavior using data</w:t>
      </w:r>
      <w:r>
        <w:rPr>
          <w:spacing w:val="-67"/>
        </w:rPr>
        <w:t xml:space="preserve"> </w:t>
      </w:r>
      <w:r>
        <w:t>analytics. The main objective is to personalize marketing campaigns and improve</w:t>
      </w:r>
      <w:r>
        <w:rPr>
          <w:spacing w:val="1"/>
        </w:rPr>
        <w:t xml:space="preserve"> </w:t>
      </w:r>
      <w:r>
        <w:t>customer experience. We aim to develop a data analytics solution that can segment</w:t>
      </w:r>
      <w:r>
        <w:rPr>
          <w:spacing w:val="1"/>
        </w:rPr>
        <w:t xml:space="preserve"> </w:t>
      </w:r>
      <w:r>
        <w:t>customers into different groups based on their purchasing history, demographics, and</w:t>
      </w:r>
      <w:r>
        <w:rPr>
          <w:spacing w:val="1"/>
        </w:rPr>
        <w:t xml:space="preserve"> </w:t>
      </w:r>
      <w:r>
        <w:t>other relevant factors. This will help the company to tailor their marketing campaigns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group's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preferences,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 and improved sales. We will follow the IEEE format to present the System</w:t>
      </w:r>
      <w:r>
        <w:rPr>
          <w:spacing w:val="-67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(SRS)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>
      <w:pPr>
        <w:pStyle w:val="4"/>
        <w:numPr>
          <w:ilvl w:val="1"/>
          <w:numId w:val="7"/>
        </w:numPr>
        <w:tabs>
          <w:tab w:val="left" w:pos="580"/>
        </w:tabs>
        <w:spacing w:before="261" w:after="0" w:line="240" w:lineRule="auto"/>
        <w:ind w:left="580" w:right="0" w:hanging="480"/>
        <w:jc w:val="both"/>
      </w:pPr>
      <w:bookmarkStart w:id="12" w:name="_bookmark5"/>
      <w:bookmarkEnd w:id="12"/>
      <w:bookmarkStart w:id="13" w:name="3.1 Project Planning"/>
      <w:bookmarkEnd w:id="13"/>
      <w:bookmarkStart w:id="14" w:name="_bookmark5"/>
      <w:bookmarkEnd w:id="14"/>
      <w:r>
        <w:t>Project</w:t>
      </w:r>
      <w:r>
        <w:rPr>
          <w:spacing w:val="-8"/>
        </w:rPr>
        <w:t xml:space="preserve"> </w:t>
      </w:r>
      <w:r>
        <w:t>Planning</w:t>
      </w:r>
    </w:p>
    <w:p>
      <w:pPr>
        <w:pStyle w:val="8"/>
        <w:spacing w:before="2"/>
        <w:rPr>
          <w:b/>
          <w:sz w:val="46"/>
        </w:rPr>
      </w:pPr>
    </w:p>
    <w:p>
      <w:pPr>
        <w:pStyle w:val="14"/>
        <w:numPr>
          <w:ilvl w:val="0"/>
          <w:numId w:val="8"/>
        </w:numPr>
        <w:tabs>
          <w:tab w:val="left" w:pos="451"/>
        </w:tabs>
        <w:spacing w:before="0" w:after="0" w:line="240" w:lineRule="auto"/>
        <w:ind w:left="100" w:right="296" w:firstLine="0"/>
        <w:jc w:val="both"/>
        <w:rPr>
          <w:sz w:val="28"/>
        </w:rPr>
      </w:pPr>
      <w:r>
        <w:rPr>
          <w:b/>
          <w:sz w:val="28"/>
        </w:rPr>
        <w:t xml:space="preserve">Problem Identification: </w:t>
      </w:r>
      <w:r>
        <w:rPr>
          <w:sz w:val="28"/>
        </w:rPr>
        <w:t>The problem is to segment the customers of a mall into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groups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spending</w:t>
      </w:r>
      <w:r>
        <w:rPr>
          <w:spacing w:val="1"/>
          <w:sz w:val="28"/>
        </w:rPr>
        <w:t xml:space="preserve"> </w:t>
      </w:r>
      <w:r>
        <w:rPr>
          <w:sz w:val="28"/>
        </w:rPr>
        <w:t>habits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annual</w:t>
      </w:r>
      <w:r>
        <w:rPr>
          <w:spacing w:val="1"/>
          <w:sz w:val="28"/>
        </w:rPr>
        <w:t xml:space="preserve"> </w:t>
      </w:r>
      <w:r>
        <w:rPr>
          <w:sz w:val="28"/>
        </w:rPr>
        <w:t>income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marketing</w:t>
      </w:r>
      <w:r>
        <w:rPr>
          <w:spacing w:val="-3"/>
          <w:sz w:val="28"/>
        </w:rPr>
        <w:t xml:space="preserve"> </w:t>
      </w:r>
      <w:r>
        <w:rPr>
          <w:sz w:val="28"/>
        </w:rPr>
        <w:t>team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target them</w:t>
      </w:r>
      <w:r>
        <w:rPr>
          <w:spacing w:val="-3"/>
          <w:sz w:val="28"/>
        </w:rPr>
        <w:t xml:space="preserve"> </w:t>
      </w:r>
      <w:r>
        <w:rPr>
          <w:sz w:val="28"/>
        </w:rPr>
        <w:t>more</w:t>
      </w:r>
      <w:r>
        <w:rPr>
          <w:spacing w:val="-1"/>
          <w:sz w:val="28"/>
        </w:rPr>
        <w:t xml:space="preserve"> </w:t>
      </w:r>
      <w:r>
        <w:rPr>
          <w:sz w:val="28"/>
        </w:rPr>
        <w:t>efficiently.</w:t>
      </w:r>
    </w:p>
    <w:p>
      <w:pPr>
        <w:pStyle w:val="14"/>
        <w:numPr>
          <w:ilvl w:val="0"/>
          <w:numId w:val="8"/>
        </w:numPr>
        <w:tabs>
          <w:tab w:val="left" w:pos="424"/>
        </w:tabs>
        <w:spacing w:before="239" w:after="0" w:line="240" w:lineRule="auto"/>
        <w:ind w:left="100" w:right="296" w:firstLine="0"/>
        <w:jc w:val="both"/>
        <w:rPr>
          <w:sz w:val="28"/>
        </w:rPr>
      </w:pPr>
      <w:r>
        <w:rPr>
          <w:b/>
          <w:sz w:val="28"/>
        </w:rPr>
        <w:t xml:space="preserve">Data Collection: </w:t>
      </w:r>
      <w:r>
        <w:rPr>
          <w:sz w:val="28"/>
        </w:rPr>
        <w:t>Data is available in the CSV file named "Mall_Customer.csv"</w:t>
      </w:r>
      <w:r>
        <w:rPr>
          <w:spacing w:val="1"/>
          <w:sz w:val="28"/>
        </w:rPr>
        <w:t xml:space="preserve"> </w:t>
      </w:r>
      <w:r>
        <w:rPr>
          <w:sz w:val="28"/>
        </w:rPr>
        <w:t>which contains the following columns: CustomerID, Gender, Age, Annual Income</w:t>
      </w:r>
      <w:r>
        <w:rPr>
          <w:spacing w:val="1"/>
          <w:sz w:val="28"/>
        </w:rPr>
        <w:t xml:space="preserve"> </w:t>
      </w:r>
      <w:r>
        <w:rPr>
          <w:sz w:val="28"/>
        </w:rPr>
        <w:t>(k$), Spending Score (1-100). We will load the data into a pandas DataFrame and</w:t>
      </w:r>
      <w:r>
        <w:rPr>
          <w:spacing w:val="1"/>
          <w:sz w:val="28"/>
        </w:rPr>
        <w:t xml:space="preserve"> </w:t>
      </w:r>
      <w:r>
        <w:rPr>
          <w:sz w:val="28"/>
        </w:rPr>
        <w:t>perform</w:t>
      </w:r>
      <w:r>
        <w:rPr>
          <w:spacing w:val="-3"/>
          <w:sz w:val="28"/>
        </w:rPr>
        <w:t xml:space="preserve"> </w:t>
      </w:r>
      <w:r>
        <w:rPr>
          <w:sz w:val="28"/>
        </w:rPr>
        <w:t>exploratory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understand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>
      <w:pPr>
        <w:pStyle w:val="5"/>
        <w:numPr>
          <w:ilvl w:val="0"/>
          <w:numId w:val="8"/>
        </w:numPr>
        <w:tabs>
          <w:tab w:val="left" w:pos="381"/>
        </w:tabs>
        <w:spacing w:before="241" w:after="0" w:line="240" w:lineRule="auto"/>
        <w:ind w:left="380" w:right="0" w:hanging="281"/>
        <w:jc w:val="both"/>
      </w:pPr>
      <w:r>
        <w:t>Data</w:t>
      </w:r>
      <w:r>
        <w:rPr>
          <w:spacing w:val="-7"/>
        </w:rPr>
        <w:t xml:space="preserve"> </w:t>
      </w:r>
      <w:r>
        <w:t>Preprocessing:</w:t>
      </w:r>
    </w:p>
    <w:p>
      <w:pPr>
        <w:pStyle w:val="14"/>
        <w:numPr>
          <w:ilvl w:val="0"/>
          <w:numId w:val="9"/>
        </w:numPr>
        <w:tabs>
          <w:tab w:val="left" w:pos="326"/>
        </w:tabs>
        <w:spacing w:before="240" w:after="0" w:line="240" w:lineRule="auto"/>
        <w:ind w:left="100" w:right="296" w:firstLine="0"/>
        <w:jc w:val="left"/>
        <w:rPr>
          <w:sz w:val="28"/>
        </w:rPr>
      </w:pPr>
      <w:r>
        <w:rPr>
          <w:sz w:val="28"/>
        </w:rPr>
        <w:t>Check</w:t>
      </w:r>
      <w:r>
        <w:rPr>
          <w:spacing w:val="60"/>
          <w:sz w:val="28"/>
        </w:rPr>
        <w:t xml:space="preserve"> </w:t>
      </w:r>
      <w:r>
        <w:rPr>
          <w:sz w:val="28"/>
        </w:rPr>
        <w:t>for</w:t>
      </w:r>
      <w:r>
        <w:rPr>
          <w:spacing w:val="62"/>
          <w:sz w:val="28"/>
        </w:rPr>
        <w:t xml:space="preserve"> </w:t>
      </w:r>
      <w:r>
        <w:rPr>
          <w:sz w:val="28"/>
        </w:rPr>
        <w:t>missing</w:t>
      </w:r>
      <w:r>
        <w:rPr>
          <w:spacing w:val="60"/>
          <w:sz w:val="28"/>
        </w:rPr>
        <w:t xml:space="preserve"> </w:t>
      </w:r>
      <w:r>
        <w:rPr>
          <w:sz w:val="28"/>
        </w:rPr>
        <w:t>values</w:t>
      </w:r>
      <w:r>
        <w:rPr>
          <w:spacing w:val="60"/>
          <w:sz w:val="28"/>
        </w:rPr>
        <w:t xml:space="preserve"> </w:t>
      </w:r>
      <w:r>
        <w:rPr>
          <w:sz w:val="28"/>
        </w:rPr>
        <w:t>and</w:t>
      </w:r>
      <w:r>
        <w:rPr>
          <w:spacing w:val="60"/>
          <w:sz w:val="28"/>
        </w:rPr>
        <w:t xml:space="preserve"> </w:t>
      </w:r>
      <w:r>
        <w:rPr>
          <w:sz w:val="28"/>
        </w:rPr>
        <w:t>remove</w:t>
      </w:r>
      <w:r>
        <w:rPr>
          <w:spacing w:val="59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column</w:t>
      </w:r>
      <w:r>
        <w:rPr>
          <w:spacing w:val="63"/>
          <w:sz w:val="28"/>
        </w:rPr>
        <w:t xml:space="preserve"> </w:t>
      </w:r>
      <w:r>
        <w:rPr>
          <w:sz w:val="28"/>
        </w:rPr>
        <w:t>"CustomerID"</w:t>
      </w:r>
      <w:r>
        <w:rPr>
          <w:spacing w:val="64"/>
          <w:sz w:val="28"/>
        </w:rPr>
        <w:t xml:space="preserve"> </w:t>
      </w:r>
      <w:r>
        <w:rPr>
          <w:sz w:val="28"/>
        </w:rPr>
        <w:t>as</w:t>
      </w:r>
      <w:r>
        <w:rPr>
          <w:spacing w:val="60"/>
          <w:sz w:val="28"/>
        </w:rPr>
        <w:t xml:space="preserve"> </w:t>
      </w:r>
      <w:r>
        <w:rPr>
          <w:sz w:val="28"/>
        </w:rPr>
        <w:t>it</w:t>
      </w:r>
      <w:r>
        <w:rPr>
          <w:spacing w:val="60"/>
          <w:sz w:val="28"/>
        </w:rPr>
        <w:t xml:space="preserve"> </w:t>
      </w:r>
      <w:r>
        <w:rPr>
          <w:sz w:val="28"/>
        </w:rPr>
        <w:t>does</w:t>
      </w:r>
      <w:r>
        <w:rPr>
          <w:spacing w:val="63"/>
          <w:sz w:val="28"/>
        </w:rPr>
        <w:t xml:space="preserve"> </w:t>
      </w:r>
      <w:r>
        <w:rPr>
          <w:sz w:val="28"/>
        </w:rPr>
        <w:t>not</w:t>
      </w:r>
      <w:r>
        <w:rPr>
          <w:spacing w:val="-67"/>
          <w:sz w:val="28"/>
        </w:rPr>
        <w:t xml:space="preserve"> </w:t>
      </w:r>
      <w:r>
        <w:rPr>
          <w:sz w:val="28"/>
        </w:rPr>
        <w:t>contribute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analysis.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39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Check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data types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convert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necessary.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39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Scale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3"/>
          <w:sz w:val="28"/>
        </w:rPr>
        <w:t xml:space="preserve"> </w:t>
      </w:r>
      <w:r>
        <w:rPr>
          <w:sz w:val="28"/>
        </w:rPr>
        <w:t>MinMaxScaler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StandardScaler.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42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Check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outliers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decide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they</w:t>
      </w:r>
      <w:r>
        <w:rPr>
          <w:spacing w:val="-1"/>
          <w:sz w:val="28"/>
        </w:rPr>
        <w:t xml:space="preserve"> </w:t>
      </w:r>
      <w:r>
        <w:rPr>
          <w:sz w:val="28"/>
        </w:rPr>
        <w:t>need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 removed.</w:t>
      </w:r>
    </w:p>
    <w:p>
      <w:pPr>
        <w:pStyle w:val="5"/>
        <w:numPr>
          <w:ilvl w:val="0"/>
          <w:numId w:val="8"/>
        </w:numPr>
        <w:tabs>
          <w:tab w:val="left" w:pos="381"/>
        </w:tabs>
        <w:spacing w:before="240" w:after="0" w:line="240" w:lineRule="auto"/>
        <w:ind w:left="380" w:right="0" w:hanging="281"/>
        <w:jc w:val="both"/>
      </w:pPr>
      <w:r>
        <w:t>Exploratory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Analysis: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40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Plot</w:t>
      </w:r>
      <w:r>
        <w:rPr>
          <w:spacing w:val="-3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2"/>
          <w:sz w:val="28"/>
        </w:rPr>
        <w:t xml:space="preserve"> </w:t>
      </w:r>
      <w:r>
        <w:rPr>
          <w:sz w:val="28"/>
        </w:rPr>
        <w:t>plots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Age,</w:t>
      </w:r>
      <w:r>
        <w:rPr>
          <w:spacing w:val="-3"/>
          <w:sz w:val="28"/>
        </w:rPr>
        <w:t xml:space="preserve"> </w:t>
      </w:r>
      <w:r>
        <w:rPr>
          <w:sz w:val="28"/>
        </w:rPr>
        <w:t>Annual</w:t>
      </w:r>
      <w:r>
        <w:rPr>
          <w:spacing w:val="-2"/>
          <w:sz w:val="28"/>
        </w:rPr>
        <w:t xml:space="preserve"> </w:t>
      </w:r>
      <w:r>
        <w:rPr>
          <w:sz w:val="28"/>
        </w:rPr>
        <w:t>Income, and</w:t>
      </w:r>
      <w:r>
        <w:rPr>
          <w:spacing w:val="-2"/>
          <w:sz w:val="28"/>
        </w:rPr>
        <w:t xml:space="preserve"> </w:t>
      </w:r>
      <w:r>
        <w:rPr>
          <w:sz w:val="28"/>
        </w:rPr>
        <w:t>Spending</w:t>
      </w:r>
      <w:r>
        <w:rPr>
          <w:spacing w:val="-1"/>
          <w:sz w:val="28"/>
        </w:rPr>
        <w:t xml:space="preserve"> </w:t>
      </w:r>
      <w:r>
        <w:rPr>
          <w:sz w:val="28"/>
        </w:rPr>
        <w:t>Score.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39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Plot</w:t>
      </w:r>
      <w:r>
        <w:rPr>
          <w:spacing w:val="-2"/>
          <w:sz w:val="28"/>
        </w:rPr>
        <w:t xml:space="preserve"> </w:t>
      </w:r>
      <w:r>
        <w:rPr>
          <w:sz w:val="28"/>
        </w:rPr>
        <w:t>a count</w:t>
      </w:r>
      <w:r>
        <w:rPr>
          <w:spacing w:val="-2"/>
          <w:sz w:val="28"/>
        </w:rPr>
        <w:t xml:space="preserve"> </w:t>
      </w:r>
      <w:r>
        <w:rPr>
          <w:sz w:val="28"/>
        </w:rPr>
        <w:t>plot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Gender.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40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Plot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violin</w:t>
      </w:r>
      <w:r>
        <w:rPr>
          <w:spacing w:val="-2"/>
          <w:sz w:val="28"/>
        </w:rPr>
        <w:t xml:space="preserve"> </w:t>
      </w:r>
      <w:r>
        <w:rPr>
          <w:sz w:val="28"/>
        </w:rPr>
        <w:t>plot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see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Age,</w:t>
      </w:r>
      <w:r>
        <w:rPr>
          <w:spacing w:val="-2"/>
          <w:sz w:val="28"/>
        </w:rPr>
        <w:t xml:space="preserve"> </w:t>
      </w:r>
      <w:r>
        <w:rPr>
          <w:sz w:val="28"/>
        </w:rPr>
        <w:t>Annual</w:t>
      </w:r>
      <w:r>
        <w:rPr>
          <w:spacing w:val="-3"/>
          <w:sz w:val="28"/>
        </w:rPr>
        <w:t xml:space="preserve"> </w:t>
      </w:r>
      <w:r>
        <w:rPr>
          <w:sz w:val="28"/>
        </w:rPr>
        <w:t>Income,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Spending</w:t>
      </w:r>
      <w:r>
        <w:rPr>
          <w:spacing w:val="-2"/>
          <w:sz w:val="28"/>
        </w:rPr>
        <w:t xml:space="preserve"> </w:t>
      </w:r>
      <w:r>
        <w:rPr>
          <w:sz w:val="28"/>
        </w:rPr>
        <w:t>Score.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35" o:spid="_x0000_s1035" style="position:absolute;left:0pt;margin-left:47.8pt;margin-top:32.8pt;height:766.3pt;width:499.65pt;mso-position-horizontal-relative:page;mso-position-vertical-relative:page;z-index:-251650048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48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Plot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bar chart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see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number of</w:t>
      </w:r>
      <w:r>
        <w:rPr>
          <w:spacing w:val="-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r>
        <w:rPr>
          <w:sz w:val="28"/>
        </w:rPr>
        <w:t>age</w:t>
      </w:r>
      <w:r>
        <w:rPr>
          <w:spacing w:val="-3"/>
          <w:sz w:val="28"/>
        </w:rPr>
        <w:t xml:space="preserve"> </w:t>
      </w:r>
      <w:r>
        <w:rPr>
          <w:sz w:val="28"/>
        </w:rPr>
        <w:t>group.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40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Plot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scatter</w:t>
      </w:r>
      <w:r>
        <w:rPr>
          <w:spacing w:val="-1"/>
          <w:sz w:val="28"/>
        </w:rPr>
        <w:t xml:space="preserve"> </w:t>
      </w:r>
      <w:r>
        <w:rPr>
          <w:sz w:val="28"/>
        </w:rPr>
        <w:t>plot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see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relation</w:t>
      </w:r>
      <w:r>
        <w:rPr>
          <w:spacing w:val="-2"/>
          <w:sz w:val="28"/>
        </w:rPr>
        <w:t xml:space="preserve"> </w:t>
      </w:r>
      <w:r>
        <w:rPr>
          <w:sz w:val="28"/>
        </w:rPr>
        <w:t>between</w:t>
      </w:r>
      <w:r>
        <w:rPr>
          <w:spacing w:val="-2"/>
          <w:sz w:val="28"/>
        </w:rPr>
        <w:t xml:space="preserve"> </w:t>
      </w:r>
      <w:r>
        <w:rPr>
          <w:sz w:val="28"/>
        </w:rPr>
        <w:t>Annual</w:t>
      </w:r>
      <w:r>
        <w:rPr>
          <w:spacing w:val="-2"/>
          <w:sz w:val="28"/>
        </w:rPr>
        <w:t xml:space="preserve"> </w:t>
      </w:r>
      <w:r>
        <w:rPr>
          <w:sz w:val="28"/>
        </w:rPr>
        <w:t>Income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Spending</w:t>
      </w:r>
      <w:r>
        <w:rPr>
          <w:spacing w:val="-2"/>
          <w:sz w:val="28"/>
        </w:rPr>
        <w:t xml:space="preserve"> </w:t>
      </w:r>
      <w:r>
        <w:rPr>
          <w:sz w:val="28"/>
        </w:rPr>
        <w:t>Score.</w:t>
      </w:r>
    </w:p>
    <w:p>
      <w:pPr>
        <w:pStyle w:val="14"/>
        <w:numPr>
          <w:ilvl w:val="0"/>
          <w:numId w:val="9"/>
        </w:numPr>
        <w:tabs>
          <w:tab w:val="left" w:pos="285"/>
        </w:tabs>
        <w:spacing w:before="239" w:after="0" w:line="240" w:lineRule="auto"/>
        <w:ind w:left="100" w:right="297" w:firstLine="0"/>
        <w:jc w:val="left"/>
        <w:rPr>
          <w:sz w:val="28"/>
        </w:rPr>
      </w:pPr>
      <w:r>
        <w:rPr>
          <w:sz w:val="28"/>
        </w:rPr>
        <w:t>Plot</w:t>
      </w:r>
      <w:r>
        <w:rPr>
          <w:spacing w:val="17"/>
          <w:sz w:val="28"/>
        </w:rPr>
        <w:t xml:space="preserve"> </w:t>
      </w:r>
      <w:r>
        <w:rPr>
          <w:sz w:val="28"/>
        </w:rPr>
        <w:t>a</w:t>
      </w:r>
      <w:r>
        <w:rPr>
          <w:spacing w:val="21"/>
          <w:sz w:val="28"/>
        </w:rPr>
        <w:t xml:space="preserve"> </w:t>
      </w:r>
      <w:r>
        <w:rPr>
          <w:sz w:val="28"/>
        </w:rPr>
        <w:t>bar</w:t>
      </w:r>
      <w:r>
        <w:rPr>
          <w:spacing w:val="18"/>
          <w:sz w:val="28"/>
        </w:rPr>
        <w:t xml:space="preserve"> </w:t>
      </w:r>
      <w:r>
        <w:rPr>
          <w:sz w:val="28"/>
        </w:rPr>
        <w:t>chart</w:t>
      </w:r>
      <w:r>
        <w:rPr>
          <w:spacing w:val="20"/>
          <w:sz w:val="28"/>
        </w:rPr>
        <w:t xml:space="preserve"> </w:t>
      </w:r>
      <w:r>
        <w:rPr>
          <w:sz w:val="28"/>
        </w:rPr>
        <w:t>to</w:t>
      </w:r>
      <w:r>
        <w:rPr>
          <w:spacing w:val="19"/>
          <w:sz w:val="28"/>
        </w:rPr>
        <w:t xml:space="preserve"> </w:t>
      </w:r>
      <w:r>
        <w:rPr>
          <w:sz w:val="28"/>
        </w:rPr>
        <w:t>see</w:t>
      </w:r>
      <w:r>
        <w:rPr>
          <w:spacing w:val="18"/>
          <w:sz w:val="28"/>
        </w:rPr>
        <w:t xml:space="preserve"> </w:t>
      </w: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number</w:t>
      </w:r>
      <w:r>
        <w:rPr>
          <w:spacing w:val="19"/>
          <w:sz w:val="28"/>
        </w:rPr>
        <w:t xml:space="preserve"> </w:t>
      </w:r>
      <w:r>
        <w:rPr>
          <w:sz w:val="28"/>
        </w:rPr>
        <w:t>of</w:t>
      </w:r>
      <w:r>
        <w:rPr>
          <w:spacing w:val="18"/>
          <w:sz w:val="28"/>
        </w:rPr>
        <w:t xml:space="preserve"> </w:t>
      </w:r>
      <w:r>
        <w:rPr>
          <w:sz w:val="28"/>
        </w:rPr>
        <w:t>customers</w:t>
      </w:r>
      <w:r>
        <w:rPr>
          <w:spacing w:val="19"/>
          <w:sz w:val="28"/>
        </w:rPr>
        <w:t xml:space="preserve"> </w:t>
      </w:r>
      <w:r>
        <w:rPr>
          <w:sz w:val="28"/>
        </w:rPr>
        <w:t>having</w:t>
      </w:r>
      <w:r>
        <w:rPr>
          <w:spacing w:val="19"/>
          <w:sz w:val="28"/>
        </w:rPr>
        <w:t xml:space="preserve"> </w:t>
      </w:r>
      <w:r>
        <w:rPr>
          <w:sz w:val="28"/>
        </w:rPr>
        <w:t>a</w:t>
      </w:r>
      <w:r>
        <w:rPr>
          <w:spacing w:val="19"/>
          <w:sz w:val="28"/>
        </w:rPr>
        <w:t xml:space="preserve"> </w:t>
      </w:r>
      <w:r>
        <w:rPr>
          <w:sz w:val="28"/>
        </w:rPr>
        <w:t>particular</w:t>
      </w:r>
      <w:r>
        <w:rPr>
          <w:spacing w:val="18"/>
          <w:sz w:val="28"/>
        </w:rPr>
        <w:t xml:space="preserve"> </w:t>
      </w:r>
      <w:r>
        <w:rPr>
          <w:sz w:val="28"/>
        </w:rPr>
        <w:t>Spending</w:t>
      </w:r>
      <w:r>
        <w:rPr>
          <w:spacing w:val="19"/>
          <w:sz w:val="28"/>
        </w:rPr>
        <w:t xml:space="preserve"> </w:t>
      </w:r>
      <w:r>
        <w:rPr>
          <w:sz w:val="28"/>
        </w:rPr>
        <w:t>Score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Annual</w:t>
      </w:r>
      <w:r>
        <w:rPr>
          <w:spacing w:val="-2"/>
          <w:sz w:val="28"/>
        </w:rPr>
        <w:t xml:space="preserve"> </w:t>
      </w:r>
      <w:r>
        <w:rPr>
          <w:sz w:val="28"/>
        </w:rPr>
        <w:t>Income</w:t>
      </w:r>
      <w:r>
        <w:rPr>
          <w:spacing w:val="-1"/>
          <w:sz w:val="28"/>
        </w:rPr>
        <w:t xml:space="preserve"> </w:t>
      </w:r>
      <w:r>
        <w:rPr>
          <w:sz w:val="28"/>
        </w:rPr>
        <w:t>range.</w:t>
      </w:r>
    </w:p>
    <w:p>
      <w:pPr>
        <w:pStyle w:val="5"/>
        <w:numPr>
          <w:ilvl w:val="0"/>
          <w:numId w:val="8"/>
        </w:numPr>
        <w:tabs>
          <w:tab w:val="left" w:pos="381"/>
        </w:tabs>
        <w:spacing w:before="242" w:after="0" w:line="240" w:lineRule="auto"/>
        <w:ind w:left="380" w:right="0" w:hanging="281"/>
        <w:jc w:val="left"/>
      </w:pPr>
      <w:r>
        <w:t>Model</w:t>
      </w:r>
      <w:r>
        <w:rPr>
          <w:spacing w:val="-4"/>
        </w:rPr>
        <w:t xml:space="preserve"> </w:t>
      </w:r>
      <w:r>
        <w:t>Building:</w:t>
      </w:r>
    </w:p>
    <w:p>
      <w:pPr>
        <w:pStyle w:val="14"/>
        <w:numPr>
          <w:ilvl w:val="0"/>
          <w:numId w:val="9"/>
        </w:numPr>
        <w:tabs>
          <w:tab w:val="left" w:pos="307"/>
        </w:tabs>
        <w:spacing w:before="239" w:after="0" w:line="240" w:lineRule="auto"/>
        <w:ind w:left="100" w:right="296" w:firstLine="0"/>
        <w:jc w:val="left"/>
        <w:rPr>
          <w:sz w:val="28"/>
        </w:rPr>
      </w:pPr>
      <w:r>
        <w:rPr>
          <w:sz w:val="28"/>
        </w:rPr>
        <w:t>Build</w:t>
      </w:r>
      <w:r>
        <w:rPr>
          <w:spacing w:val="40"/>
          <w:sz w:val="28"/>
        </w:rPr>
        <w:t xml:space="preserve"> </w:t>
      </w:r>
      <w:r>
        <w:rPr>
          <w:sz w:val="28"/>
        </w:rPr>
        <w:t>a</w:t>
      </w:r>
      <w:r>
        <w:rPr>
          <w:spacing w:val="44"/>
          <w:sz w:val="28"/>
        </w:rPr>
        <w:t xml:space="preserve"> </w:t>
      </w:r>
      <w:r>
        <w:rPr>
          <w:sz w:val="28"/>
        </w:rPr>
        <w:t>KMeans</w:t>
      </w:r>
      <w:r>
        <w:rPr>
          <w:spacing w:val="40"/>
          <w:sz w:val="28"/>
        </w:rPr>
        <w:t xml:space="preserve"> </w:t>
      </w:r>
      <w:r>
        <w:rPr>
          <w:sz w:val="28"/>
        </w:rPr>
        <w:t>clustering</w:t>
      </w:r>
      <w:r>
        <w:rPr>
          <w:spacing w:val="43"/>
          <w:sz w:val="28"/>
        </w:rPr>
        <w:t xml:space="preserve"> </w:t>
      </w:r>
      <w:r>
        <w:rPr>
          <w:sz w:val="28"/>
        </w:rPr>
        <w:t>model</w:t>
      </w:r>
      <w:r>
        <w:rPr>
          <w:spacing w:val="42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segment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2"/>
          <w:sz w:val="28"/>
        </w:rPr>
        <w:t xml:space="preserve"> </w:t>
      </w:r>
      <w:r>
        <w:rPr>
          <w:sz w:val="28"/>
        </w:rPr>
        <w:t>customers</w:t>
      </w:r>
      <w:r>
        <w:rPr>
          <w:spacing w:val="42"/>
          <w:sz w:val="28"/>
        </w:rPr>
        <w:t xml:space="preserve"> </w:t>
      </w:r>
      <w:r>
        <w:rPr>
          <w:sz w:val="28"/>
        </w:rPr>
        <w:t>into</w:t>
      </w:r>
      <w:r>
        <w:rPr>
          <w:spacing w:val="40"/>
          <w:sz w:val="28"/>
        </w:rPr>
        <w:t xml:space="preserve"> </w:t>
      </w:r>
      <w:r>
        <w:rPr>
          <w:sz w:val="28"/>
        </w:rPr>
        <w:t>different</w:t>
      </w:r>
      <w:r>
        <w:rPr>
          <w:spacing w:val="42"/>
          <w:sz w:val="28"/>
        </w:rPr>
        <w:t xml:space="preserve"> </w:t>
      </w:r>
      <w:r>
        <w:rPr>
          <w:sz w:val="28"/>
        </w:rPr>
        <w:t>groups</w:t>
      </w:r>
      <w:r>
        <w:rPr>
          <w:spacing w:val="-67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spending habits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annual income.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40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Determine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optimal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clusters using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elbow</w:t>
      </w:r>
      <w:r>
        <w:rPr>
          <w:spacing w:val="-2"/>
          <w:sz w:val="28"/>
        </w:rPr>
        <w:t xml:space="preserve"> </w:t>
      </w:r>
      <w:r>
        <w:rPr>
          <w:sz w:val="28"/>
        </w:rPr>
        <w:t>method.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39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Fit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 scaled</w:t>
      </w:r>
      <w:r>
        <w:rPr>
          <w:spacing w:val="-2"/>
          <w:sz w:val="28"/>
        </w:rPr>
        <w:t xml:space="preserve"> </w:t>
      </w:r>
      <w:r>
        <w:rPr>
          <w:sz w:val="28"/>
        </w:rPr>
        <w:t>data.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40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Predict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clusters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customer.</w:t>
      </w:r>
    </w:p>
    <w:p>
      <w:pPr>
        <w:pStyle w:val="5"/>
        <w:numPr>
          <w:ilvl w:val="0"/>
          <w:numId w:val="8"/>
        </w:numPr>
        <w:tabs>
          <w:tab w:val="left" w:pos="381"/>
        </w:tabs>
        <w:spacing w:before="242" w:after="0" w:line="240" w:lineRule="auto"/>
        <w:ind w:left="380" w:right="0" w:hanging="281"/>
        <w:jc w:val="left"/>
      </w:pPr>
      <w:r>
        <w:t>Model</w:t>
      </w:r>
      <w:r>
        <w:rPr>
          <w:spacing w:val="-5"/>
        </w:rPr>
        <w:t xml:space="preserve"> </w:t>
      </w:r>
      <w:r>
        <w:t>Evaluation: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40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Visualize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clusters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scatter</w:t>
      </w:r>
      <w:r>
        <w:rPr>
          <w:spacing w:val="-4"/>
          <w:sz w:val="28"/>
        </w:rPr>
        <w:t xml:space="preserve"> </w:t>
      </w:r>
      <w:r>
        <w:rPr>
          <w:sz w:val="28"/>
        </w:rPr>
        <w:t>plots.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39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Analyze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characteristics of</w:t>
      </w:r>
      <w:r>
        <w:rPr>
          <w:spacing w:val="-3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cluster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give</w:t>
      </w:r>
      <w:r>
        <w:rPr>
          <w:spacing w:val="-1"/>
          <w:sz w:val="28"/>
        </w:rPr>
        <w:t xml:space="preserve"> </w:t>
      </w:r>
      <w:r>
        <w:rPr>
          <w:sz w:val="28"/>
        </w:rPr>
        <w:t>them</w:t>
      </w:r>
      <w:r>
        <w:rPr>
          <w:spacing w:val="-3"/>
          <w:sz w:val="28"/>
        </w:rPr>
        <w:t xml:space="preserve"> </w:t>
      </w:r>
      <w:r>
        <w:rPr>
          <w:sz w:val="28"/>
        </w:rPr>
        <w:t>meaningful names.</w:t>
      </w:r>
    </w:p>
    <w:p>
      <w:pPr>
        <w:pStyle w:val="5"/>
        <w:numPr>
          <w:ilvl w:val="0"/>
          <w:numId w:val="8"/>
        </w:numPr>
        <w:tabs>
          <w:tab w:val="left" w:pos="381"/>
        </w:tabs>
        <w:spacing w:before="240" w:after="0" w:line="240" w:lineRule="auto"/>
        <w:ind w:left="380" w:right="0" w:hanging="281"/>
        <w:jc w:val="left"/>
      </w:pPr>
      <w:r>
        <w:t>Results: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39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Summarize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findings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report.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40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recommendations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marketing</w:t>
      </w:r>
      <w:r>
        <w:rPr>
          <w:spacing w:val="-2"/>
          <w:sz w:val="28"/>
        </w:rPr>
        <w:t xml:space="preserve"> </w:t>
      </w:r>
      <w:r>
        <w:rPr>
          <w:sz w:val="28"/>
        </w:rPr>
        <w:t>team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analysis.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42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Discuss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limitations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possible</w:t>
      </w:r>
      <w:r>
        <w:rPr>
          <w:spacing w:val="-1"/>
          <w:sz w:val="28"/>
        </w:rPr>
        <w:t xml:space="preserve"> </w:t>
      </w:r>
      <w:r>
        <w:rPr>
          <w:sz w:val="28"/>
        </w:rPr>
        <w:t>improvements.</w:t>
      </w:r>
    </w:p>
    <w:p>
      <w:pPr>
        <w:pStyle w:val="5"/>
        <w:numPr>
          <w:ilvl w:val="0"/>
          <w:numId w:val="8"/>
        </w:numPr>
        <w:tabs>
          <w:tab w:val="left" w:pos="381"/>
        </w:tabs>
        <w:spacing w:before="240" w:after="0" w:line="240" w:lineRule="auto"/>
        <w:ind w:left="380" w:right="0" w:hanging="281"/>
        <w:jc w:val="left"/>
      </w:pPr>
      <w:r>
        <w:t>Deployment: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39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Deploy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web 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integrate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into the</w:t>
      </w:r>
      <w:r>
        <w:rPr>
          <w:spacing w:val="-3"/>
          <w:sz w:val="28"/>
        </w:rPr>
        <w:t xml:space="preserve"> </w:t>
      </w:r>
      <w:r>
        <w:rPr>
          <w:sz w:val="28"/>
        </w:rPr>
        <w:t>existing</w:t>
      </w:r>
      <w:r>
        <w:rPr>
          <w:spacing w:val="-2"/>
          <w:sz w:val="28"/>
        </w:rPr>
        <w:t xml:space="preserve"> </w:t>
      </w:r>
      <w:r>
        <w:rPr>
          <w:sz w:val="28"/>
        </w:rPr>
        <w:t>system.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40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necessary</w:t>
      </w:r>
      <w:r>
        <w:rPr>
          <w:spacing w:val="-5"/>
          <w:sz w:val="28"/>
        </w:rPr>
        <w:t xml:space="preserve"> </w:t>
      </w:r>
      <w:r>
        <w:rPr>
          <w:sz w:val="28"/>
        </w:rPr>
        <w:t>training to the</w:t>
      </w:r>
      <w:r>
        <w:rPr>
          <w:spacing w:val="-3"/>
          <w:sz w:val="28"/>
        </w:rPr>
        <w:t xml:space="preserve"> </w:t>
      </w:r>
      <w:r>
        <w:rPr>
          <w:sz w:val="28"/>
        </w:rPr>
        <w:t>end-users.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40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Monitor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update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necessary.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36" o:spid="_x0000_s1036" style="position:absolute;left:0pt;margin-left:47.8pt;margin-top:32.8pt;height:766.3pt;width:499.65pt;mso-position-horizontal-relative:page;mso-position-vertical-relative:page;z-index:-251650048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4"/>
        <w:numPr>
          <w:ilvl w:val="1"/>
          <w:numId w:val="7"/>
        </w:numPr>
        <w:tabs>
          <w:tab w:val="left" w:pos="580"/>
        </w:tabs>
        <w:spacing w:before="249" w:after="0" w:line="240" w:lineRule="auto"/>
        <w:ind w:left="580" w:right="0" w:hanging="480"/>
        <w:jc w:val="left"/>
      </w:pPr>
      <w:bookmarkStart w:id="15" w:name="_bookmark6"/>
      <w:bookmarkEnd w:id="15"/>
      <w:bookmarkStart w:id="16" w:name="_bookmark6"/>
      <w:bookmarkEnd w:id="16"/>
      <w:bookmarkStart w:id="17" w:name="3.2 Project Analysis(SRS):"/>
      <w:bookmarkEnd w:id="17"/>
      <w:r>
        <w:t>Project</w:t>
      </w:r>
      <w:r>
        <w:rPr>
          <w:spacing w:val="-9"/>
        </w:rPr>
        <w:t xml:space="preserve"> </w:t>
      </w:r>
      <w:r>
        <w:t>Analysis(SRS):</w:t>
      </w:r>
    </w:p>
    <w:p>
      <w:pPr>
        <w:pStyle w:val="8"/>
        <w:spacing w:before="11"/>
        <w:rPr>
          <w:b/>
          <w:sz w:val="45"/>
        </w:rPr>
      </w:pPr>
    </w:p>
    <w:p>
      <w:pPr>
        <w:pStyle w:val="5"/>
      </w:pPr>
      <w:r>
        <w:t>Introduction:</w:t>
      </w:r>
    </w:p>
    <w:p>
      <w:pPr>
        <w:pStyle w:val="8"/>
        <w:spacing w:before="240"/>
        <w:ind w:left="100" w:right="296"/>
        <w:jc w:val="both"/>
      </w:pPr>
      <w:r>
        <w:t>Mall Customer Segmentation Project is a data analytics project that involves customer</w:t>
      </w:r>
      <w:r>
        <w:rPr>
          <w:spacing w:val="1"/>
        </w:rPr>
        <w:t xml:space="preserve"> </w:t>
      </w:r>
      <w:r>
        <w:t>segmentation based on various factors like annual income, age, and spending score.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mall</w:t>
      </w:r>
      <w:r>
        <w:rPr>
          <w:spacing w:val="1"/>
        </w:rPr>
        <w:t xml:space="preserve"> </w:t>
      </w:r>
      <w:r>
        <w:t>administration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preferences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effectively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segmentation.</w:t>
      </w:r>
    </w:p>
    <w:p>
      <w:pPr>
        <w:pStyle w:val="5"/>
        <w:spacing w:before="241"/>
      </w:pPr>
      <w:r>
        <w:t>Purpose:</w:t>
      </w:r>
    </w:p>
    <w:p>
      <w:pPr>
        <w:pStyle w:val="8"/>
        <w:spacing w:before="239"/>
        <w:ind w:left="100"/>
      </w:pPr>
      <w:r>
        <w:t>The</w:t>
      </w:r>
      <w:r>
        <w:rPr>
          <w:spacing w:val="34"/>
        </w:rPr>
        <w:t xml:space="preserve"> </w:t>
      </w:r>
      <w:r>
        <w:t>purpose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document</w:t>
      </w:r>
      <w:r>
        <w:rPr>
          <w:spacing w:val="36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provide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detailed</w:t>
      </w:r>
      <w:r>
        <w:rPr>
          <w:spacing w:val="36"/>
        </w:rPr>
        <w:t xml:space="preserve"> </w:t>
      </w:r>
      <w:r>
        <w:t>specification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requirements</w:t>
      </w:r>
      <w:r>
        <w:rPr>
          <w:spacing w:val="-6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features 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Mall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Segmentation Project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meet.</w:t>
      </w:r>
    </w:p>
    <w:p>
      <w:pPr>
        <w:pStyle w:val="5"/>
        <w:spacing w:before="239"/>
      </w:pPr>
      <w:r>
        <w:t>Scope:</w:t>
      </w:r>
    </w:p>
    <w:p>
      <w:pPr>
        <w:pStyle w:val="8"/>
        <w:spacing w:before="243"/>
        <w:ind w:left="100"/>
      </w:pPr>
      <w:r>
        <w:t>The</w:t>
      </w:r>
      <w:r>
        <w:rPr>
          <w:spacing w:val="-4"/>
        </w:rPr>
        <w:t xml:space="preserve"> </w:t>
      </w:r>
      <w:r>
        <w:t>Mall</w:t>
      </w:r>
      <w:r>
        <w:rPr>
          <w:spacing w:val="-1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Segmentation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objectives: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39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Segment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customers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age,</w:t>
      </w:r>
      <w:r>
        <w:rPr>
          <w:spacing w:val="-2"/>
          <w:sz w:val="28"/>
        </w:rPr>
        <w:t xml:space="preserve"> </w:t>
      </w:r>
      <w:r>
        <w:rPr>
          <w:sz w:val="28"/>
        </w:rPr>
        <w:t>annual</w:t>
      </w:r>
      <w:r>
        <w:rPr>
          <w:spacing w:val="-2"/>
          <w:sz w:val="28"/>
        </w:rPr>
        <w:t xml:space="preserve"> </w:t>
      </w:r>
      <w:r>
        <w:rPr>
          <w:sz w:val="28"/>
        </w:rPr>
        <w:t>income,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spending score.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40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customers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r>
        <w:rPr>
          <w:sz w:val="28"/>
        </w:rPr>
        <w:t>age</w:t>
      </w:r>
      <w:r>
        <w:rPr>
          <w:spacing w:val="-3"/>
          <w:sz w:val="28"/>
        </w:rPr>
        <w:t xml:space="preserve"> </w:t>
      </w:r>
      <w:r>
        <w:rPr>
          <w:sz w:val="28"/>
        </w:rPr>
        <w:t>group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income</w:t>
      </w:r>
      <w:r>
        <w:rPr>
          <w:spacing w:val="-1"/>
          <w:sz w:val="28"/>
        </w:rPr>
        <w:t xml:space="preserve"> </w:t>
      </w:r>
      <w:r>
        <w:rPr>
          <w:sz w:val="28"/>
        </w:rPr>
        <w:t>range.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39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Visualize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spending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customers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understand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spending</w:t>
      </w:r>
      <w:r>
        <w:rPr>
          <w:spacing w:val="-1"/>
          <w:sz w:val="28"/>
        </w:rPr>
        <w:t xml:space="preserve"> </w:t>
      </w:r>
      <w:r>
        <w:rPr>
          <w:sz w:val="28"/>
        </w:rPr>
        <w:t>behavior.</w:t>
      </w:r>
    </w:p>
    <w:p>
      <w:pPr>
        <w:pStyle w:val="14"/>
        <w:numPr>
          <w:ilvl w:val="0"/>
          <w:numId w:val="9"/>
        </w:numPr>
        <w:tabs>
          <w:tab w:val="left" w:pos="438"/>
          <w:tab w:val="left" w:pos="439"/>
          <w:tab w:val="left" w:pos="1662"/>
          <w:tab w:val="left" w:pos="2871"/>
          <w:tab w:val="left" w:pos="4143"/>
          <w:tab w:val="left" w:pos="5430"/>
          <w:tab w:val="left" w:pos="6080"/>
          <w:tab w:val="left" w:pos="7179"/>
          <w:tab w:val="left" w:pos="8298"/>
          <w:tab w:val="left" w:pos="8761"/>
          <w:tab w:val="left" w:pos="9347"/>
        </w:tabs>
        <w:spacing w:before="240" w:after="0" w:line="240" w:lineRule="auto"/>
        <w:ind w:left="100" w:right="298" w:firstLine="0"/>
        <w:jc w:val="left"/>
        <w:rPr>
          <w:sz w:val="28"/>
        </w:rPr>
      </w:pPr>
      <w:r>
        <w:rPr>
          <w:sz w:val="28"/>
        </w:rPr>
        <w:t>Evaluate</w:t>
      </w:r>
      <w:r>
        <w:rPr>
          <w:sz w:val="28"/>
        </w:rPr>
        <w:tab/>
      </w:r>
      <w:r>
        <w:rPr>
          <w:sz w:val="28"/>
        </w:rPr>
        <w:t>different</w:t>
      </w:r>
      <w:r>
        <w:rPr>
          <w:sz w:val="28"/>
        </w:rPr>
        <w:tab/>
      </w:r>
      <w:r>
        <w:rPr>
          <w:sz w:val="28"/>
        </w:rPr>
        <w:t>customer</w:t>
      </w:r>
      <w:r>
        <w:rPr>
          <w:sz w:val="28"/>
        </w:rPr>
        <w:tab/>
      </w:r>
      <w:r>
        <w:rPr>
          <w:sz w:val="28"/>
        </w:rPr>
        <w:t>segments</w:t>
      </w:r>
      <w:r>
        <w:rPr>
          <w:sz w:val="28"/>
        </w:rPr>
        <w:tab/>
      </w:r>
      <w:r>
        <w:rPr>
          <w:sz w:val="28"/>
        </w:rPr>
        <w:t>and</w:t>
      </w:r>
      <w:r>
        <w:rPr>
          <w:sz w:val="28"/>
        </w:rPr>
        <w:tab/>
      </w:r>
      <w:r>
        <w:rPr>
          <w:sz w:val="28"/>
        </w:rPr>
        <w:t>provide</w:t>
      </w:r>
      <w:r>
        <w:rPr>
          <w:sz w:val="28"/>
        </w:rPr>
        <w:tab/>
      </w:r>
      <w:r>
        <w:rPr>
          <w:sz w:val="28"/>
        </w:rPr>
        <w:t>insights</w:t>
      </w:r>
      <w:r>
        <w:rPr>
          <w:sz w:val="28"/>
        </w:rPr>
        <w:tab/>
      </w:r>
      <w:r>
        <w:rPr>
          <w:sz w:val="28"/>
        </w:rPr>
        <w:t>to</w:t>
      </w:r>
      <w:r>
        <w:rPr>
          <w:sz w:val="28"/>
        </w:rPr>
        <w:tab/>
      </w:r>
      <w:r>
        <w:rPr>
          <w:sz w:val="28"/>
        </w:rPr>
        <w:t>the</w:t>
      </w:r>
      <w:r>
        <w:rPr>
          <w:sz w:val="28"/>
        </w:rPr>
        <w:tab/>
      </w:r>
      <w:r>
        <w:rPr>
          <w:spacing w:val="-1"/>
          <w:sz w:val="28"/>
        </w:rPr>
        <w:t>mall</w:t>
      </w:r>
      <w:r>
        <w:rPr>
          <w:spacing w:val="-67"/>
          <w:sz w:val="28"/>
        </w:rPr>
        <w:t xml:space="preserve"> </w:t>
      </w:r>
      <w:r>
        <w:rPr>
          <w:sz w:val="28"/>
        </w:rPr>
        <w:t>administration.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42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Develop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segmentation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K-means</w:t>
      </w:r>
      <w:r>
        <w:rPr>
          <w:spacing w:val="-4"/>
          <w:sz w:val="28"/>
        </w:rPr>
        <w:t xml:space="preserve"> </w:t>
      </w:r>
      <w:r>
        <w:rPr>
          <w:sz w:val="28"/>
        </w:rPr>
        <w:t>clustering</w:t>
      </w:r>
      <w:r>
        <w:rPr>
          <w:spacing w:val="-3"/>
          <w:sz w:val="28"/>
        </w:rPr>
        <w:t xml:space="preserve"> </w:t>
      </w:r>
      <w:r>
        <w:rPr>
          <w:sz w:val="28"/>
        </w:rPr>
        <w:t>algorithm.</w:t>
      </w:r>
    </w:p>
    <w:p>
      <w:pPr>
        <w:pStyle w:val="14"/>
        <w:numPr>
          <w:ilvl w:val="0"/>
          <w:numId w:val="9"/>
        </w:numPr>
        <w:tabs>
          <w:tab w:val="left" w:pos="264"/>
        </w:tabs>
        <w:spacing w:before="239" w:after="0" w:line="240" w:lineRule="auto"/>
        <w:ind w:left="263" w:right="0" w:hanging="164"/>
        <w:jc w:val="left"/>
        <w:rPr>
          <w:sz w:val="28"/>
        </w:rPr>
      </w:pP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graphical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interface</w:t>
      </w:r>
      <w:r>
        <w:rPr>
          <w:spacing w:val="-1"/>
          <w:sz w:val="28"/>
        </w:rPr>
        <w:t xml:space="preserve"> </w:t>
      </w:r>
      <w:r>
        <w:rPr>
          <w:sz w:val="28"/>
        </w:rPr>
        <w:t>(GUI)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visualize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segments.</w:t>
      </w:r>
    </w:p>
    <w:p>
      <w:pPr>
        <w:pStyle w:val="8"/>
        <w:rPr>
          <w:sz w:val="30"/>
        </w:rPr>
      </w:pPr>
    </w:p>
    <w:p>
      <w:pPr>
        <w:pStyle w:val="8"/>
        <w:spacing w:before="8"/>
        <w:rPr>
          <w:sz w:val="39"/>
        </w:rPr>
      </w:pPr>
    </w:p>
    <w:p>
      <w:pPr>
        <w:pStyle w:val="5"/>
      </w:pPr>
      <w:r>
        <w:t>Functional</w:t>
      </w:r>
      <w:r>
        <w:rPr>
          <w:spacing w:val="-5"/>
        </w:rPr>
        <w:t xml:space="preserve"> </w:t>
      </w:r>
      <w:r>
        <w:t>Requirements:</w:t>
      </w:r>
    </w:p>
    <w:p>
      <w:pPr>
        <w:pStyle w:val="8"/>
        <w:spacing w:before="240"/>
        <w:ind w:left="100"/>
      </w:pPr>
      <w:r>
        <w:t>The</w:t>
      </w:r>
      <w:r>
        <w:rPr>
          <w:spacing w:val="32"/>
        </w:rPr>
        <w:t xml:space="preserve"> </w:t>
      </w:r>
      <w:r>
        <w:t>following</w:t>
      </w:r>
      <w:r>
        <w:rPr>
          <w:spacing w:val="31"/>
        </w:rPr>
        <w:t xml:space="preserve"> </w:t>
      </w:r>
      <w:r>
        <w:t>functional</w:t>
      </w:r>
      <w:r>
        <w:rPr>
          <w:spacing w:val="31"/>
        </w:rPr>
        <w:t xml:space="preserve"> </w:t>
      </w:r>
      <w:r>
        <w:t>requirements</w:t>
      </w:r>
      <w:r>
        <w:rPr>
          <w:spacing w:val="31"/>
        </w:rPr>
        <w:t xml:space="preserve"> </w:t>
      </w:r>
      <w:r>
        <w:t>must</w:t>
      </w:r>
      <w:r>
        <w:rPr>
          <w:spacing w:val="33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fulfilled</w:t>
      </w:r>
      <w:r>
        <w:rPr>
          <w:spacing w:val="31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Mall</w:t>
      </w:r>
      <w:r>
        <w:rPr>
          <w:spacing w:val="33"/>
        </w:rPr>
        <w:t xml:space="preserve"> </w:t>
      </w:r>
      <w:r>
        <w:t>Customer</w:t>
      </w:r>
      <w:r>
        <w:rPr>
          <w:spacing w:val="-67"/>
        </w:rPr>
        <w:t xml:space="preserve"> </w:t>
      </w:r>
      <w:r>
        <w:t>Segmentation</w:t>
      </w:r>
      <w:r>
        <w:rPr>
          <w:spacing w:val="-6"/>
        </w:rPr>
        <w:t xml:space="preserve"> </w:t>
      </w:r>
      <w:r>
        <w:t>Project:</w:t>
      </w:r>
    </w:p>
    <w:p>
      <w:pPr>
        <w:pStyle w:val="14"/>
        <w:numPr>
          <w:ilvl w:val="0"/>
          <w:numId w:val="10"/>
        </w:numPr>
        <w:tabs>
          <w:tab w:val="left" w:pos="381"/>
        </w:tabs>
        <w:spacing w:before="241" w:after="0" w:line="240" w:lineRule="auto"/>
        <w:ind w:left="380" w:right="0" w:hanging="281"/>
        <w:jc w:val="left"/>
        <w:rPr>
          <w:sz w:val="28"/>
        </w:rPr>
      </w:pPr>
      <w:r>
        <w:rPr>
          <w:sz w:val="28"/>
        </w:rPr>
        <w:t>Import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from a</w:t>
      </w:r>
      <w:r>
        <w:rPr>
          <w:spacing w:val="-3"/>
          <w:sz w:val="28"/>
        </w:rPr>
        <w:t xml:space="preserve"> </w:t>
      </w:r>
      <w:r>
        <w:rPr>
          <w:sz w:val="28"/>
        </w:rPr>
        <w:t>CSV file.</w:t>
      </w:r>
    </w:p>
    <w:p>
      <w:pPr>
        <w:pStyle w:val="14"/>
        <w:numPr>
          <w:ilvl w:val="0"/>
          <w:numId w:val="10"/>
        </w:numPr>
        <w:tabs>
          <w:tab w:val="left" w:pos="381"/>
        </w:tabs>
        <w:spacing w:before="240" w:after="0" w:line="240" w:lineRule="auto"/>
        <w:ind w:left="380" w:right="0" w:hanging="281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basic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dataset,</w:t>
      </w:r>
      <w:r>
        <w:rPr>
          <w:spacing w:val="-3"/>
          <w:sz w:val="28"/>
        </w:rPr>
        <w:t xml:space="preserve"> </w:t>
      </w:r>
      <w:r>
        <w:rPr>
          <w:sz w:val="28"/>
        </w:rPr>
        <w:t>such as</w:t>
      </w:r>
      <w:r>
        <w:rPr>
          <w:spacing w:val="-2"/>
          <w:sz w:val="28"/>
        </w:rPr>
        <w:t xml:space="preserve"> </w:t>
      </w:r>
      <w:r>
        <w:rPr>
          <w:sz w:val="28"/>
        </w:rPr>
        <w:t>size,</w:t>
      </w:r>
      <w:r>
        <w:rPr>
          <w:spacing w:val="-2"/>
          <w:sz w:val="28"/>
        </w:rPr>
        <w:t xml:space="preserve"> </w:t>
      </w:r>
      <w:r>
        <w:rPr>
          <w:sz w:val="28"/>
        </w:rPr>
        <w:t>description,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types.</w:t>
      </w:r>
    </w:p>
    <w:p>
      <w:pPr>
        <w:pStyle w:val="14"/>
        <w:numPr>
          <w:ilvl w:val="0"/>
          <w:numId w:val="10"/>
        </w:numPr>
        <w:tabs>
          <w:tab w:val="left" w:pos="460"/>
        </w:tabs>
        <w:spacing w:before="240" w:after="0" w:line="240" w:lineRule="auto"/>
        <w:ind w:left="100" w:right="298" w:firstLine="0"/>
        <w:jc w:val="left"/>
        <w:rPr>
          <w:sz w:val="28"/>
        </w:rPr>
      </w:pPr>
      <w:r>
        <w:rPr>
          <w:sz w:val="28"/>
        </w:rPr>
        <w:t>Pre-process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data</w:t>
      </w:r>
      <w:r>
        <w:rPr>
          <w:spacing w:val="8"/>
          <w:sz w:val="28"/>
        </w:rPr>
        <w:t xml:space="preserve"> </w:t>
      </w:r>
      <w:r>
        <w:rPr>
          <w:sz w:val="28"/>
        </w:rPr>
        <w:t>by</w:t>
      </w:r>
      <w:r>
        <w:rPr>
          <w:spacing w:val="7"/>
          <w:sz w:val="28"/>
        </w:rPr>
        <w:t xml:space="preserve"> </w:t>
      </w:r>
      <w:r>
        <w:rPr>
          <w:sz w:val="28"/>
        </w:rPr>
        <w:t>removing</w:t>
      </w:r>
      <w:r>
        <w:rPr>
          <w:spacing w:val="7"/>
          <w:sz w:val="28"/>
        </w:rPr>
        <w:t xml:space="preserve"> </w:t>
      </w:r>
      <w:r>
        <w:rPr>
          <w:sz w:val="28"/>
        </w:rPr>
        <w:t>unnecessary</w:t>
      </w:r>
      <w:r>
        <w:rPr>
          <w:spacing w:val="9"/>
          <w:sz w:val="28"/>
        </w:rPr>
        <w:t xml:space="preserve"> </w:t>
      </w:r>
      <w:r>
        <w:rPr>
          <w:sz w:val="28"/>
        </w:rPr>
        <w:t>columns</w:t>
      </w:r>
      <w:r>
        <w:rPr>
          <w:spacing w:val="7"/>
          <w:sz w:val="28"/>
        </w:rPr>
        <w:t xml:space="preserve"> </w:t>
      </w:r>
      <w:r>
        <w:rPr>
          <w:sz w:val="28"/>
        </w:rPr>
        <w:t>and</w:t>
      </w:r>
      <w:r>
        <w:rPr>
          <w:spacing w:val="7"/>
          <w:sz w:val="28"/>
        </w:rPr>
        <w:t xml:space="preserve"> </w:t>
      </w:r>
      <w:r>
        <w:rPr>
          <w:sz w:val="28"/>
        </w:rPr>
        <w:t>handling</w:t>
      </w:r>
      <w:r>
        <w:rPr>
          <w:spacing w:val="7"/>
          <w:sz w:val="28"/>
        </w:rPr>
        <w:t xml:space="preserve"> </w:t>
      </w:r>
      <w:r>
        <w:rPr>
          <w:sz w:val="28"/>
        </w:rPr>
        <w:t>missing</w:t>
      </w:r>
      <w:r>
        <w:rPr>
          <w:spacing w:val="-67"/>
          <w:sz w:val="28"/>
        </w:rPr>
        <w:t xml:space="preserve"> </w:t>
      </w:r>
      <w:r>
        <w:rPr>
          <w:sz w:val="28"/>
        </w:rPr>
        <w:t>values.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37" o:spid="_x0000_s1037" style="position:absolute;left:0pt;margin-left:47.8pt;margin-top:32.8pt;height:766.3pt;width:499.65pt;mso-position-horizontal-relative:page;mso-position-vertical-relative:page;z-index:-251649024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2"/>
        </w:rPr>
      </w:pPr>
    </w:p>
    <w:p>
      <w:pPr>
        <w:pStyle w:val="14"/>
        <w:numPr>
          <w:ilvl w:val="0"/>
          <w:numId w:val="10"/>
        </w:numPr>
        <w:tabs>
          <w:tab w:val="left" w:pos="381"/>
        </w:tabs>
        <w:spacing w:before="90" w:after="0" w:line="240" w:lineRule="auto"/>
        <w:ind w:left="100" w:right="227" w:firstLine="0"/>
        <w:jc w:val="left"/>
        <w:rPr>
          <w:sz w:val="28"/>
        </w:rPr>
      </w:pPr>
      <w:r>
        <w:rPr>
          <w:sz w:val="28"/>
        </w:rPr>
        <w:t>Visualize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2"/>
          <w:sz w:val="28"/>
        </w:rPr>
        <w:t xml:space="preserve"> </w:t>
      </w:r>
      <w:r>
        <w:rPr>
          <w:sz w:val="28"/>
        </w:rPr>
        <w:t>different plots,</w:t>
      </w:r>
      <w:r>
        <w:rPr>
          <w:spacing w:val="4"/>
          <w:sz w:val="28"/>
        </w:rPr>
        <w:t xml:space="preserve"> </w:t>
      </w:r>
      <w:r>
        <w:rPr>
          <w:sz w:val="28"/>
        </w:rPr>
        <w:t>such</w:t>
      </w:r>
      <w:r>
        <w:rPr>
          <w:spacing w:val="2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distribution plot,</w:t>
      </w:r>
      <w:r>
        <w:rPr>
          <w:spacing w:val="2"/>
          <w:sz w:val="28"/>
        </w:rPr>
        <w:t xml:space="preserve"> </w:t>
      </w:r>
      <w:r>
        <w:rPr>
          <w:sz w:val="28"/>
        </w:rPr>
        <w:t>count</w:t>
      </w:r>
      <w:r>
        <w:rPr>
          <w:spacing w:val="2"/>
          <w:sz w:val="28"/>
        </w:rPr>
        <w:t xml:space="preserve"> </w:t>
      </w:r>
      <w:r>
        <w:rPr>
          <w:sz w:val="28"/>
        </w:rPr>
        <w:t>plot,</w:t>
      </w:r>
      <w:r>
        <w:rPr>
          <w:spacing w:val="3"/>
          <w:sz w:val="28"/>
        </w:rPr>
        <w:t xml:space="preserve"> </w:t>
      </w:r>
      <w:r>
        <w:rPr>
          <w:sz w:val="28"/>
        </w:rPr>
        <w:t>bar</w:t>
      </w:r>
      <w:r>
        <w:rPr>
          <w:spacing w:val="-1"/>
          <w:sz w:val="28"/>
        </w:rPr>
        <w:t xml:space="preserve"> </w:t>
      </w:r>
      <w:r>
        <w:rPr>
          <w:sz w:val="28"/>
        </w:rPr>
        <w:t>plot,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scatter</w:t>
      </w:r>
      <w:r>
        <w:rPr>
          <w:spacing w:val="-1"/>
          <w:sz w:val="28"/>
        </w:rPr>
        <w:t xml:space="preserve"> </w:t>
      </w:r>
      <w:r>
        <w:rPr>
          <w:sz w:val="28"/>
        </w:rPr>
        <w:t>plot.</w:t>
      </w:r>
    </w:p>
    <w:p>
      <w:pPr>
        <w:pStyle w:val="14"/>
        <w:numPr>
          <w:ilvl w:val="0"/>
          <w:numId w:val="10"/>
        </w:numPr>
        <w:tabs>
          <w:tab w:val="left" w:pos="381"/>
        </w:tabs>
        <w:spacing w:before="239" w:after="0" w:line="240" w:lineRule="auto"/>
        <w:ind w:left="380" w:right="0" w:hanging="281"/>
        <w:jc w:val="left"/>
        <w:rPr>
          <w:sz w:val="28"/>
        </w:rPr>
      </w:pPr>
      <w:r>
        <w:rPr>
          <w:sz w:val="28"/>
        </w:rPr>
        <w:t>Segment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customers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K-means</w:t>
      </w:r>
      <w:r>
        <w:rPr>
          <w:spacing w:val="-3"/>
          <w:sz w:val="28"/>
        </w:rPr>
        <w:t xml:space="preserve"> </w:t>
      </w:r>
      <w:r>
        <w:rPr>
          <w:sz w:val="28"/>
        </w:rPr>
        <w:t>clustering</w:t>
      </w:r>
      <w:r>
        <w:rPr>
          <w:spacing w:val="-3"/>
          <w:sz w:val="28"/>
        </w:rPr>
        <w:t xml:space="preserve"> </w:t>
      </w:r>
      <w:r>
        <w:rPr>
          <w:sz w:val="28"/>
        </w:rPr>
        <w:t>algorithm.</w:t>
      </w:r>
    </w:p>
    <w:p>
      <w:pPr>
        <w:pStyle w:val="14"/>
        <w:numPr>
          <w:ilvl w:val="0"/>
          <w:numId w:val="10"/>
        </w:numPr>
        <w:tabs>
          <w:tab w:val="left" w:pos="381"/>
        </w:tabs>
        <w:spacing w:before="242" w:after="0" w:line="240" w:lineRule="auto"/>
        <w:ind w:left="380" w:right="0" w:hanging="281"/>
        <w:jc w:val="left"/>
        <w:rPr>
          <w:sz w:val="28"/>
        </w:rPr>
      </w:pPr>
      <w:r>
        <w:rPr>
          <w:sz w:val="28"/>
        </w:rPr>
        <w:t>Determine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optimal 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clusters using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elbow</w:t>
      </w:r>
      <w:r>
        <w:rPr>
          <w:spacing w:val="-1"/>
          <w:sz w:val="28"/>
        </w:rPr>
        <w:t xml:space="preserve"> </w:t>
      </w:r>
      <w:r>
        <w:rPr>
          <w:sz w:val="28"/>
        </w:rPr>
        <w:t>method.</w:t>
      </w:r>
    </w:p>
    <w:p>
      <w:pPr>
        <w:pStyle w:val="14"/>
        <w:numPr>
          <w:ilvl w:val="0"/>
          <w:numId w:val="10"/>
        </w:numPr>
        <w:tabs>
          <w:tab w:val="left" w:pos="381"/>
        </w:tabs>
        <w:spacing w:before="239" w:after="0" w:line="240" w:lineRule="auto"/>
        <w:ind w:left="380" w:right="0" w:hanging="281"/>
        <w:jc w:val="left"/>
        <w:rPr>
          <w:sz w:val="28"/>
        </w:rPr>
      </w:pPr>
      <w:r>
        <w:rPr>
          <w:sz w:val="28"/>
        </w:rPr>
        <w:t>Plot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clusters and</w:t>
      </w:r>
      <w:r>
        <w:rPr>
          <w:spacing w:val="-3"/>
          <w:sz w:val="28"/>
        </w:rPr>
        <w:t xml:space="preserve"> </w:t>
      </w:r>
      <w:r>
        <w:rPr>
          <w:sz w:val="28"/>
        </w:rPr>
        <w:t>analyze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characteristics of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segment.</w:t>
      </w:r>
    </w:p>
    <w:p>
      <w:pPr>
        <w:pStyle w:val="14"/>
        <w:numPr>
          <w:ilvl w:val="0"/>
          <w:numId w:val="10"/>
        </w:numPr>
        <w:tabs>
          <w:tab w:val="left" w:pos="381"/>
        </w:tabs>
        <w:spacing w:before="240" w:after="0" w:line="240" w:lineRule="auto"/>
        <w:ind w:left="380" w:right="0" w:hanging="281"/>
        <w:jc w:val="left"/>
        <w:rPr>
          <w:sz w:val="28"/>
        </w:rPr>
      </w:pP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option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clustering.</w:t>
      </w:r>
    </w:p>
    <w:p>
      <w:pPr>
        <w:pStyle w:val="14"/>
        <w:numPr>
          <w:ilvl w:val="0"/>
          <w:numId w:val="10"/>
        </w:numPr>
        <w:tabs>
          <w:tab w:val="left" w:pos="381"/>
        </w:tabs>
        <w:spacing w:before="240" w:after="0" w:line="240" w:lineRule="auto"/>
        <w:ind w:left="380" w:right="0" w:hanging="281"/>
        <w:jc w:val="left"/>
        <w:rPr>
          <w:sz w:val="28"/>
        </w:rPr>
      </w:pPr>
      <w:r>
        <w:rPr>
          <w:sz w:val="28"/>
        </w:rPr>
        <w:t>Save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customer</w:t>
      </w:r>
      <w:r>
        <w:rPr>
          <w:spacing w:val="-1"/>
          <w:sz w:val="28"/>
        </w:rPr>
        <w:t xml:space="preserve"> </w:t>
      </w:r>
      <w:r>
        <w:rPr>
          <w:sz w:val="28"/>
        </w:rPr>
        <w:t>segmentation</w:t>
      </w:r>
      <w:r>
        <w:rPr>
          <w:spacing w:val="-2"/>
          <w:sz w:val="28"/>
        </w:rPr>
        <w:t xml:space="preserve"> </w:t>
      </w:r>
      <w:r>
        <w:rPr>
          <w:sz w:val="28"/>
        </w:rPr>
        <w:t>results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CSV</w:t>
      </w:r>
      <w:r>
        <w:rPr>
          <w:spacing w:val="-2"/>
          <w:sz w:val="28"/>
        </w:rPr>
        <w:t xml:space="preserve"> </w:t>
      </w:r>
      <w:r>
        <w:rPr>
          <w:sz w:val="28"/>
        </w:rPr>
        <w:t>file.</w:t>
      </w:r>
    </w:p>
    <w:p>
      <w:pPr>
        <w:pStyle w:val="8"/>
        <w:rPr>
          <w:sz w:val="30"/>
        </w:rPr>
      </w:pPr>
    </w:p>
    <w:p>
      <w:pPr>
        <w:pStyle w:val="8"/>
        <w:spacing w:before="7"/>
        <w:rPr>
          <w:sz w:val="39"/>
        </w:rPr>
      </w:pPr>
    </w:p>
    <w:p>
      <w:pPr>
        <w:pStyle w:val="5"/>
        <w:spacing w:before="1"/>
      </w:pPr>
      <w:r>
        <w:t>Non-Functional</w:t>
      </w:r>
      <w:r>
        <w:rPr>
          <w:spacing w:val="-7"/>
        </w:rPr>
        <w:t xml:space="preserve"> </w:t>
      </w:r>
      <w:r>
        <w:t>Requirements:</w:t>
      </w:r>
    </w:p>
    <w:p>
      <w:pPr>
        <w:pStyle w:val="8"/>
        <w:spacing w:before="242"/>
        <w:ind w:left="100"/>
      </w:pPr>
      <w:r>
        <w:t>The</w:t>
      </w:r>
      <w:r>
        <w:rPr>
          <w:spacing w:val="49"/>
        </w:rPr>
        <w:t xml:space="preserve"> </w:t>
      </w:r>
      <w:r>
        <w:t>following</w:t>
      </w:r>
      <w:r>
        <w:rPr>
          <w:spacing w:val="50"/>
        </w:rPr>
        <w:t xml:space="preserve"> </w:t>
      </w:r>
      <w:r>
        <w:t>non-functional</w:t>
      </w:r>
      <w:r>
        <w:rPr>
          <w:spacing w:val="50"/>
        </w:rPr>
        <w:t xml:space="preserve"> </w:t>
      </w:r>
      <w:r>
        <w:t>requirements</w:t>
      </w:r>
      <w:r>
        <w:rPr>
          <w:spacing w:val="51"/>
        </w:rPr>
        <w:t xml:space="preserve"> </w:t>
      </w:r>
      <w:r>
        <w:t>must</w:t>
      </w:r>
      <w:r>
        <w:rPr>
          <w:spacing w:val="47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t>fulfilled</w:t>
      </w:r>
      <w:r>
        <w:rPr>
          <w:spacing w:val="50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Mall</w:t>
      </w:r>
      <w:r>
        <w:rPr>
          <w:spacing w:val="52"/>
        </w:rPr>
        <w:t xml:space="preserve"> </w:t>
      </w:r>
      <w:r>
        <w:t>Customer</w:t>
      </w:r>
      <w:r>
        <w:rPr>
          <w:spacing w:val="-67"/>
        </w:rPr>
        <w:t xml:space="preserve"> </w:t>
      </w:r>
      <w:r>
        <w:t>Segmentation</w:t>
      </w:r>
      <w:r>
        <w:rPr>
          <w:spacing w:val="-6"/>
        </w:rPr>
        <w:t xml:space="preserve"> </w:t>
      </w:r>
      <w:r>
        <w:t>Project:</w:t>
      </w:r>
    </w:p>
    <w:p>
      <w:pPr>
        <w:pStyle w:val="14"/>
        <w:numPr>
          <w:ilvl w:val="0"/>
          <w:numId w:val="11"/>
        </w:numPr>
        <w:tabs>
          <w:tab w:val="left" w:pos="381"/>
        </w:tabs>
        <w:spacing w:before="239" w:after="0" w:line="240" w:lineRule="auto"/>
        <w:ind w:left="380" w:right="0" w:hanging="281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easy to</w:t>
      </w:r>
      <w:r>
        <w:rPr>
          <w:spacing w:val="-4"/>
          <w:sz w:val="28"/>
        </w:rPr>
        <w:t xml:space="preserve"> </w:t>
      </w:r>
      <w:r>
        <w:rPr>
          <w:sz w:val="28"/>
        </w:rPr>
        <w:t>use.</w:t>
      </w:r>
    </w:p>
    <w:p>
      <w:pPr>
        <w:pStyle w:val="14"/>
        <w:numPr>
          <w:ilvl w:val="0"/>
          <w:numId w:val="11"/>
        </w:numPr>
        <w:tabs>
          <w:tab w:val="left" w:pos="381"/>
        </w:tabs>
        <w:spacing w:before="239" w:after="0" w:line="240" w:lineRule="auto"/>
        <w:ind w:left="380" w:right="0" w:hanging="281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accurate</w:t>
      </w:r>
      <w:r>
        <w:rPr>
          <w:spacing w:val="-2"/>
          <w:sz w:val="28"/>
        </w:rPr>
        <w:t xml:space="preserve"> </w:t>
      </w:r>
      <w:r>
        <w:rPr>
          <w:sz w:val="28"/>
        </w:rPr>
        <w:t>results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error.</w:t>
      </w:r>
    </w:p>
    <w:p>
      <w:pPr>
        <w:pStyle w:val="14"/>
        <w:numPr>
          <w:ilvl w:val="0"/>
          <w:numId w:val="11"/>
        </w:numPr>
        <w:tabs>
          <w:tab w:val="left" w:pos="381"/>
        </w:tabs>
        <w:spacing w:before="240" w:after="0" w:line="240" w:lineRule="auto"/>
        <w:ind w:left="380" w:right="0" w:hanging="281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be able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handle</w:t>
      </w:r>
      <w:r>
        <w:rPr>
          <w:spacing w:val="-2"/>
          <w:sz w:val="28"/>
        </w:rPr>
        <w:t xml:space="preserve"> </w:t>
      </w:r>
      <w:r>
        <w:rPr>
          <w:sz w:val="28"/>
        </w:rPr>
        <w:t>a large amount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data.</w:t>
      </w:r>
    </w:p>
    <w:p>
      <w:pPr>
        <w:pStyle w:val="14"/>
        <w:numPr>
          <w:ilvl w:val="0"/>
          <w:numId w:val="11"/>
        </w:numPr>
        <w:tabs>
          <w:tab w:val="left" w:pos="381"/>
        </w:tabs>
        <w:spacing w:before="240" w:after="0" w:line="240" w:lineRule="auto"/>
        <w:ind w:left="380" w:right="0" w:hanging="281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scalable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accommodate</w:t>
      </w:r>
      <w:r>
        <w:rPr>
          <w:spacing w:val="-1"/>
          <w:sz w:val="28"/>
        </w:rPr>
        <w:t xml:space="preserve"> </w:t>
      </w:r>
      <w:r>
        <w:rPr>
          <w:sz w:val="28"/>
        </w:rPr>
        <w:t>future</w:t>
      </w:r>
      <w:r>
        <w:rPr>
          <w:spacing w:val="-4"/>
          <w:sz w:val="28"/>
        </w:rPr>
        <w:t xml:space="preserve"> </w:t>
      </w:r>
      <w:r>
        <w:rPr>
          <w:sz w:val="28"/>
        </w:rPr>
        <w:t>enhancements.</w:t>
      </w:r>
    </w:p>
    <w:p>
      <w:pPr>
        <w:pStyle w:val="14"/>
        <w:numPr>
          <w:ilvl w:val="0"/>
          <w:numId w:val="11"/>
        </w:numPr>
        <w:tabs>
          <w:tab w:val="left" w:pos="400"/>
        </w:tabs>
        <w:spacing w:before="242" w:after="0" w:line="240" w:lineRule="auto"/>
        <w:ind w:left="100" w:right="295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system</w:t>
      </w:r>
      <w:r>
        <w:rPr>
          <w:spacing w:val="18"/>
          <w:sz w:val="28"/>
        </w:rPr>
        <w:t xml:space="preserve"> </w:t>
      </w:r>
      <w:r>
        <w:rPr>
          <w:sz w:val="28"/>
        </w:rPr>
        <w:t>should</w:t>
      </w:r>
      <w:r>
        <w:rPr>
          <w:spacing w:val="20"/>
          <w:sz w:val="28"/>
        </w:rPr>
        <w:t xml:space="preserve"> </w:t>
      </w:r>
      <w:r>
        <w:rPr>
          <w:sz w:val="28"/>
        </w:rPr>
        <w:t>be</w:t>
      </w:r>
      <w:r>
        <w:rPr>
          <w:spacing w:val="18"/>
          <w:sz w:val="28"/>
        </w:rPr>
        <w:t xml:space="preserve"> </w:t>
      </w:r>
      <w:r>
        <w:rPr>
          <w:sz w:val="28"/>
        </w:rPr>
        <w:t>able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17"/>
          <w:sz w:val="28"/>
        </w:rPr>
        <w:t xml:space="preserve"> </w:t>
      </w:r>
      <w:r>
        <w:rPr>
          <w:sz w:val="28"/>
        </w:rPr>
        <w:t>perform</w:t>
      </w:r>
      <w:r>
        <w:rPr>
          <w:spacing w:val="19"/>
          <w:sz w:val="28"/>
        </w:rPr>
        <w:t xml:space="preserve"> </w:t>
      </w: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segmentation</w:t>
      </w:r>
      <w:r>
        <w:rPr>
          <w:spacing w:val="20"/>
          <w:sz w:val="28"/>
        </w:rPr>
        <w:t xml:space="preserve"> </w:t>
      </w:r>
      <w:r>
        <w:rPr>
          <w:sz w:val="28"/>
        </w:rPr>
        <w:t>in</w:t>
      </w:r>
      <w:r>
        <w:rPr>
          <w:spacing w:val="19"/>
          <w:sz w:val="28"/>
        </w:rPr>
        <w:t xml:space="preserve"> </w:t>
      </w:r>
      <w:r>
        <w:rPr>
          <w:sz w:val="28"/>
        </w:rPr>
        <w:t>a</w:t>
      </w:r>
      <w:r>
        <w:rPr>
          <w:spacing w:val="22"/>
          <w:sz w:val="28"/>
        </w:rPr>
        <w:t xml:space="preserve"> </w:t>
      </w:r>
      <w:r>
        <w:rPr>
          <w:sz w:val="28"/>
        </w:rPr>
        <w:t>reasonable</w:t>
      </w:r>
      <w:r>
        <w:rPr>
          <w:spacing w:val="18"/>
          <w:sz w:val="28"/>
        </w:rPr>
        <w:t xml:space="preserve"> </w:t>
      </w:r>
      <w:r>
        <w:rPr>
          <w:sz w:val="28"/>
        </w:rPr>
        <w:t>amount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time.</w:t>
      </w:r>
    </w:p>
    <w:p>
      <w:pPr>
        <w:pStyle w:val="5"/>
        <w:spacing w:before="239"/>
      </w:pPr>
      <w:r>
        <w:t>Assumptions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Dependencies:</w:t>
      </w:r>
    </w:p>
    <w:p>
      <w:pPr>
        <w:pStyle w:val="8"/>
        <w:spacing w:before="240"/>
        <w:ind w:left="100" w:right="296"/>
        <w:jc w:val="both"/>
      </w:pPr>
      <w:r>
        <w:t>The</w:t>
      </w:r>
      <w:r>
        <w:rPr>
          <w:spacing w:val="17"/>
        </w:rPr>
        <w:t xml:space="preserve"> </w:t>
      </w:r>
      <w:r>
        <w:t>Mall</w:t>
      </w:r>
      <w:r>
        <w:rPr>
          <w:spacing w:val="18"/>
        </w:rPr>
        <w:t xml:space="preserve"> </w:t>
      </w:r>
      <w:r>
        <w:t>Customer</w:t>
      </w:r>
      <w:r>
        <w:rPr>
          <w:spacing w:val="17"/>
        </w:rPr>
        <w:t xml:space="preserve"> </w:t>
      </w:r>
      <w:r>
        <w:t>Segmentation</w:t>
      </w:r>
      <w:r>
        <w:rPr>
          <w:spacing w:val="18"/>
        </w:rPr>
        <w:t xml:space="preserve"> </w:t>
      </w:r>
      <w:r>
        <w:t>Project</w:t>
      </w:r>
      <w:r>
        <w:rPr>
          <w:spacing w:val="18"/>
        </w:rPr>
        <w:t xml:space="preserve"> </w:t>
      </w:r>
      <w:r>
        <w:t>assumes</w:t>
      </w:r>
      <w:r>
        <w:rPr>
          <w:spacing w:val="18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customer</w:t>
      </w:r>
      <w:r>
        <w:rPr>
          <w:spacing w:val="20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provided</w:t>
      </w:r>
      <w:r>
        <w:rPr>
          <w:spacing w:val="-67"/>
        </w:rPr>
        <w:t xml:space="preserve"> </w:t>
      </w:r>
      <w:r>
        <w:t>in a CSV file format is accurate and complete. The project also assumes that the</w:t>
      </w:r>
      <w:r>
        <w:rPr>
          <w:spacing w:val="1"/>
        </w:rPr>
        <w:t xml:space="preserve"> </w:t>
      </w:r>
      <w:r>
        <w:t>K-means clustering algorithm is used for customer segmentation. The project depends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libraries,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Pandas,</w:t>
      </w:r>
      <w:r>
        <w:rPr>
          <w:spacing w:val="-1"/>
        </w:rPr>
        <w:t xml:space="preserve"> </w:t>
      </w:r>
      <w:r>
        <w:t>Matplotlib,</w:t>
      </w:r>
      <w:r>
        <w:rPr>
          <w:spacing w:val="-1"/>
        </w:rPr>
        <w:t xml:space="preserve"> </w:t>
      </w:r>
      <w:r>
        <w:t>Seaborn,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Scikit-learn.</w:t>
      </w:r>
    </w:p>
    <w:p>
      <w:pPr>
        <w:pStyle w:val="8"/>
        <w:rPr>
          <w:sz w:val="30"/>
        </w:rPr>
      </w:pPr>
    </w:p>
    <w:p>
      <w:pPr>
        <w:pStyle w:val="8"/>
        <w:spacing w:before="8"/>
        <w:rPr>
          <w:sz w:val="39"/>
        </w:rPr>
      </w:pPr>
    </w:p>
    <w:p>
      <w:pPr>
        <w:pStyle w:val="5"/>
        <w:spacing w:before="1"/>
      </w:pPr>
      <w:r>
        <w:t>Constraints:</w:t>
      </w:r>
    </w:p>
    <w:p>
      <w:pPr>
        <w:pStyle w:val="8"/>
        <w:spacing w:before="239"/>
        <w:ind w:left="100"/>
      </w:pPr>
      <w:r>
        <w:t>The</w:t>
      </w:r>
      <w:r>
        <w:rPr>
          <w:spacing w:val="-4"/>
        </w:rPr>
        <w:t xml:space="preserve"> </w:t>
      </w:r>
      <w:r>
        <w:t>Mall Customer</w:t>
      </w:r>
      <w:r>
        <w:rPr>
          <w:spacing w:val="-4"/>
        </w:rPr>
        <w:t xml:space="preserve"> </w:t>
      </w:r>
      <w:r>
        <w:t>Segmentation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to 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constraints:</w:t>
      </w:r>
    </w:p>
    <w:p>
      <w:pPr>
        <w:pStyle w:val="14"/>
        <w:numPr>
          <w:ilvl w:val="0"/>
          <w:numId w:val="12"/>
        </w:numPr>
        <w:tabs>
          <w:tab w:val="left" w:pos="451"/>
        </w:tabs>
        <w:spacing w:before="240" w:after="0" w:line="240" w:lineRule="auto"/>
        <w:ind w:left="450" w:right="0" w:hanging="351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developed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Python programming</w:t>
      </w:r>
      <w:r>
        <w:rPr>
          <w:spacing w:val="-3"/>
          <w:sz w:val="28"/>
        </w:rPr>
        <w:t xml:space="preserve"> </w:t>
      </w:r>
      <w:r>
        <w:rPr>
          <w:sz w:val="28"/>
        </w:rPr>
        <w:t>language.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38" o:spid="_x0000_s1038" style="position:absolute;left:0pt;margin-left:47.8pt;margin-top:32.8pt;height:766.3pt;width:499.65pt;mso-position-horizontal-relative:page;mso-position-vertical-relative:page;z-index:-251649024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2"/>
        </w:rPr>
      </w:pPr>
    </w:p>
    <w:p>
      <w:pPr>
        <w:pStyle w:val="14"/>
        <w:numPr>
          <w:ilvl w:val="0"/>
          <w:numId w:val="12"/>
        </w:numPr>
        <w:tabs>
          <w:tab w:val="left" w:pos="381"/>
        </w:tabs>
        <w:spacing w:before="90" w:after="0" w:line="240" w:lineRule="auto"/>
        <w:ind w:left="380" w:right="0" w:hanging="281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must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K-means clustering</w:t>
      </w:r>
      <w:r>
        <w:rPr>
          <w:spacing w:val="-3"/>
          <w:sz w:val="28"/>
        </w:rPr>
        <w:t xml:space="preserve"> </w:t>
      </w:r>
      <w:r>
        <w:rPr>
          <w:sz w:val="28"/>
        </w:rPr>
        <w:t>algorithm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customer</w:t>
      </w:r>
      <w:r>
        <w:rPr>
          <w:spacing w:val="-1"/>
          <w:sz w:val="28"/>
        </w:rPr>
        <w:t xml:space="preserve"> </w:t>
      </w:r>
      <w:r>
        <w:rPr>
          <w:sz w:val="28"/>
        </w:rPr>
        <w:t>segmentation.</w:t>
      </w:r>
    </w:p>
    <w:p>
      <w:pPr>
        <w:pStyle w:val="14"/>
        <w:numPr>
          <w:ilvl w:val="0"/>
          <w:numId w:val="12"/>
        </w:numPr>
        <w:tabs>
          <w:tab w:val="left" w:pos="381"/>
        </w:tabs>
        <w:spacing w:before="239" w:after="0" w:line="240" w:lineRule="auto"/>
        <w:ind w:left="380" w:right="0" w:hanging="281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completed</w:t>
      </w:r>
      <w:r>
        <w:rPr>
          <w:spacing w:val="-2"/>
          <w:sz w:val="28"/>
        </w:rPr>
        <w:t xml:space="preserve"> </w:t>
      </w:r>
      <w:r>
        <w:rPr>
          <w:sz w:val="28"/>
        </w:rPr>
        <w:t>within the</w:t>
      </w:r>
      <w:r>
        <w:rPr>
          <w:spacing w:val="-2"/>
          <w:sz w:val="28"/>
        </w:rPr>
        <w:t xml:space="preserve"> </w:t>
      </w:r>
      <w:r>
        <w:rPr>
          <w:sz w:val="28"/>
        </w:rPr>
        <w:t>given</w:t>
      </w:r>
      <w:r>
        <w:rPr>
          <w:spacing w:val="-2"/>
          <w:sz w:val="28"/>
        </w:rPr>
        <w:t xml:space="preserve"> </w:t>
      </w:r>
      <w:r>
        <w:rPr>
          <w:sz w:val="28"/>
        </w:rPr>
        <w:t>time</w:t>
      </w:r>
      <w:r>
        <w:rPr>
          <w:spacing w:val="2"/>
          <w:sz w:val="28"/>
        </w:rPr>
        <w:t xml:space="preserve"> </w:t>
      </w:r>
      <w:r>
        <w:rPr>
          <w:sz w:val="28"/>
        </w:rPr>
        <w:t>frame.</w:t>
      </w:r>
    </w:p>
    <w:p>
      <w:pPr>
        <w:pStyle w:val="14"/>
        <w:numPr>
          <w:ilvl w:val="0"/>
          <w:numId w:val="12"/>
        </w:numPr>
        <w:tabs>
          <w:tab w:val="left" w:pos="381"/>
        </w:tabs>
        <w:spacing w:before="240" w:after="0" w:line="240" w:lineRule="auto"/>
        <w:ind w:left="380" w:right="0" w:hanging="281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within the</w:t>
      </w:r>
      <w:r>
        <w:rPr>
          <w:spacing w:val="-2"/>
          <w:sz w:val="28"/>
        </w:rPr>
        <w:t xml:space="preserve"> </w:t>
      </w:r>
      <w:r>
        <w:rPr>
          <w:sz w:val="28"/>
        </w:rPr>
        <w:t>allocated</w:t>
      </w:r>
      <w:r>
        <w:rPr>
          <w:spacing w:val="-2"/>
          <w:sz w:val="28"/>
        </w:rPr>
        <w:t xml:space="preserve"> </w:t>
      </w:r>
      <w:r>
        <w:rPr>
          <w:sz w:val="28"/>
        </w:rPr>
        <w:t>budget</w:t>
      </w:r>
    </w:p>
    <w:p>
      <w:pPr>
        <w:pStyle w:val="8"/>
        <w:rPr>
          <w:sz w:val="30"/>
        </w:rPr>
      </w:pPr>
    </w:p>
    <w:p>
      <w:pPr>
        <w:pStyle w:val="8"/>
        <w:spacing w:before="7"/>
        <w:rPr>
          <w:sz w:val="41"/>
        </w:rPr>
      </w:pPr>
    </w:p>
    <w:p>
      <w:pPr>
        <w:pStyle w:val="4"/>
        <w:numPr>
          <w:ilvl w:val="1"/>
          <w:numId w:val="7"/>
        </w:numPr>
        <w:tabs>
          <w:tab w:val="left" w:pos="580"/>
        </w:tabs>
        <w:spacing w:before="0" w:after="0" w:line="240" w:lineRule="auto"/>
        <w:ind w:left="580" w:right="0" w:hanging="480"/>
        <w:jc w:val="left"/>
      </w:pPr>
      <w:bookmarkStart w:id="18" w:name="3.3 System Design"/>
      <w:bookmarkEnd w:id="18"/>
      <w:bookmarkStart w:id="19" w:name="_bookmark7"/>
      <w:bookmarkEnd w:id="19"/>
      <w:bookmarkStart w:id="20" w:name="_bookmark7"/>
      <w:bookmarkEnd w:id="20"/>
      <w:r>
        <w:t>System</w:t>
      </w:r>
      <w:r>
        <w:rPr>
          <w:spacing w:val="-6"/>
        </w:rPr>
        <w:t xml:space="preserve"> </w:t>
      </w:r>
      <w:r>
        <w:t>Design</w:t>
      </w:r>
    </w:p>
    <w:p>
      <w:pPr>
        <w:pStyle w:val="8"/>
        <w:spacing w:before="1"/>
        <w:rPr>
          <w:b/>
          <w:sz w:val="46"/>
        </w:rPr>
      </w:pPr>
    </w:p>
    <w:p>
      <w:pPr>
        <w:pStyle w:val="4"/>
        <w:numPr>
          <w:ilvl w:val="2"/>
          <w:numId w:val="7"/>
        </w:numPr>
        <w:tabs>
          <w:tab w:val="left" w:pos="820"/>
        </w:tabs>
        <w:spacing w:before="0" w:after="0" w:line="240" w:lineRule="auto"/>
        <w:ind w:left="820" w:right="0" w:hanging="720"/>
        <w:jc w:val="left"/>
      </w:pPr>
      <w:bookmarkStart w:id="21" w:name="3.3.1 Design Constraints"/>
      <w:bookmarkEnd w:id="21"/>
      <w:bookmarkStart w:id="22" w:name="_bookmark8"/>
      <w:bookmarkEnd w:id="22"/>
      <w:bookmarkStart w:id="23" w:name="_bookmark8"/>
      <w:bookmarkEnd w:id="23"/>
      <w:r>
        <w:t>Design</w:t>
      </w:r>
      <w:r>
        <w:rPr>
          <w:spacing w:val="-8"/>
        </w:rPr>
        <w:t xml:space="preserve"> </w:t>
      </w:r>
      <w:r>
        <w:t>Constraints</w:t>
      </w:r>
    </w:p>
    <w:p>
      <w:pPr>
        <w:pStyle w:val="8"/>
        <w:spacing w:before="2"/>
        <w:rPr>
          <w:b/>
          <w:sz w:val="46"/>
        </w:rPr>
      </w:pPr>
    </w:p>
    <w:p>
      <w:pPr>
        <w:pStyle w:val="14"/>
        <w:numPr>
          <w:ilvl w:val="0"/>
          <w:numId w:val="13"/>
        </w:numPr>
        <w:tabs>
          <w:tab w:val="left" w:pos="519"/>
          <w:tab w:val="left" w:pos="520"/>
        </w:tabs>
        <w:spacing w:before="0" w:after="0" w:line="240" w:lineRule="auto"/>
        <w:ind w:left="520" w:right="297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system</w:t>
      </w:r>
      <w:r>
        <w:rPr>
          <w:spacing w:val="23"/>
          <w:sz w:val="28"/>
        </w:rPr>
        <w:t xml:space="preserve"> </w:t>
      </w:r>
      <w:r>
        <w:rPr>
          <w:sz w:val="28"/>
        </w:rPr>
        <w:t>should</w:t>
      </w:r>
      <w:r>
        <w:rPr>
          <w:spacing w:val="24"/>
          <w:sz w:val="28"/>
        </w:rPr>
        <w:t xml:space="preserve"> </w:t>
      </w:r>
      <w:r>
        <w:rPr>
          <w:sz w:val="28"/>
        </w:rPr>
        <w:t>have</w:t>
      </w:r>
      <w:r>
        <w:rPr>
          <w:spacing w:val="23"/>
          <w:sz w:val="28"/>
        </w:rPr>
        <w:t xml:space="preserve"> </w:t>
      </w:r>
      <w:r>
        <w:rPr>
          <w:sz w:val="28"/>
        </w:rPr>
        <w:t>Python</w:t>
      </w:r>
      <w:r>
        <w:rPr>
          <w:spacing w:val="22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r>
        <w:rPr>
          <w:sz w:val="28"/>
        </w:rPr>
        <w:t>all</w:t>
      </w:r>
      <w:r>
        <w:rPr>
          <w:spacing w:val="24"/>
          <w:sz w:val="28"/>
        </w:rPr>
        <w:t xml:space="preserve"> </w:t>
      </w:r>
      <w:r>
        <w:rPr>
          <w:sz w:val="28"/>
        </w:rPr>
        <w:t>required</w:t>
      </w:r>
      <w:r>
        <w:rPr>
          <w:spacing w:val="22"/>
          <w:sz w:val="28"/>
        </w:rPr>
        <w:t xml:space="preserve"> </w:t>
      </w:r>
      <w:r>
        <w:rPr>
          <w:sz w:val="28"/>
        </w:rPr>
        <w:t>libraries</w:t>
      </w:r>
      <w:r>
        <w:rPr>
          <w:spacing w:val="24"/>
          <w:sz w:val="28"/>
        </w:rPr>
        <w:t xml:space="preserve"> </w:t>
      </w:r>
      <w:r>
        <w:rPr>
          <w:sz w:val="28"/>
        </w:rPr>
        <w:t>installed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execute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code.</w:t>
      </w:r>
    </w:p>
    <w:p>
      <w:pPr>
        <w:pStyle w:val="14"/>
        <w:numPr>
          <w:ilvl w:val="0"/>
          <w:numId w:val="13"/>
        </w:numPr>
        <w:tabs>
          <w:tab w:val="left" w:pos="519"/>
          <w:tab w:val="left" w:pos="520"/>
        </w:tabs>
        <w:spacing w:before="0" w:after="0" w:line="240" w:lineRule="auto"/>
        <w:ind w:left="520" w:right="297" w:hanging="420"/>
        <w:jc w:val="left"/>
        <w:rPr>
          <w:sz w:val="28"/>
        </w:rPr>
      </w:pPr>
      <w:r>
        <w:rPr>
          <w:sz w:val="28"/>
        </w:rPr>
        <w:t>Before</w:t>
      </w:r>
      <w:r>
        <w:rPr>
          <w:spacing w:val="15"/>
          <w:sz w:val="28"/>
        </w:rPr>
        <w:t xml:space="preserve"> </w:t>
      </w:r>
      <w:r>
        <w:rPr>
          <w:sz w:val="28"/>
        </w:rPr>
        <w:t>running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code,</w:t>
      </w:r>
      <w:r>
        <w:rPr>
          <w:spacing w:val="13"/>
          <w:sz w:val="28"/>
        </w:rPr>
        <w:t xml:space="preserve"> </w:t>
      </w:r>
      <w:r>
        <w:rPr>
          <w:sz w:val="28"/>
        </w:rPr>
        <w:t>ensure</w:t>
      </w:r>
      <w:r>
        <w:rPr>
          <w:spacing w:val="14"/>
          <w:sz w:val="28"/>
        </w:rPr>
        <w:t xml:space="preserve"> </w:t>
      </w:r>
      <w:r>
        <w:rPr>
          <w:sz w:val="28"/>
        </w:rPr>
        <w:t>that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'Mall_Customer.csv'</w:t>
      </w:r>
      <w:r>
        <w:rPr>
          <w:spacing w:val="13"/>
          <w:sz w:val="28"/>
        </w:rPr>
        <w:t xml:space="preserve"> </w:t>
      </w:r>
      <w:r>
        <w:rPr>
          <w:sz w:val="28"/>
        </w:rPr>
        <w:t>file</w:t>
      </w:r>
      <w:r>
        <w:rPr>
          <w:spacing w:val="14"/>
          <w:sz w:val="28"/>
        </w:rPr>
        <w:t xml:space="preserve"> </w:t>
      </w:r>
      <w:r>
        <w:rPr>
          <w:sz w:val="28"/>
        </w:rPr>
        <w:t>is</w:t>
      </w:r>
      <w:r>
        <w:rPr>
          <w:spacing w:val="15"/>
          <w:sz w:val="28"/>
        </w:rPr>
        <w:t xml:space="preserve"> </w:t>
      </w:r>
      <w:r>
        <w:rPr>
          <w:sz w:val="28"/>
        </w:rPr>
        <w:t>present</w:t>
      </w:r>
      <w:r>
        <w:rPr>
          <w:spacing w:val="14"/>
          <w:sz w:val="28"/>
        </w:rPr>
        <w:t xml:space="preserve"> </w:t>
      </w:r>
      <w:r>
        <w:rPr>
          <w:sz w:val="28"/>
        </w:rPr>
        <w:t>in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'C:\Users\KIIT\Downloads'</w:t>
      </w:r>
      <w:r>
        <w:rPr>
          <w:spacing w:val="-2"/>
          <w:sz w:val="28"/>
        </w:rPr>
        <w:t xml:space="preserve"> </w:t>
      </w:r>
      <w:r>
        <w:rPr>
          <w:sz w:val="28"/>
        </w:rPr>
        <w:t>path,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CSV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contains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columns.</w:t>
      </w:r>
    </w:p>
    <w:p>
      <w:pPr>
        <w:pStyle w:val="14"/>
        <w:numPr>
          <w:ilvl w:val="0"/>
          <w:numId w:val="13"/>
        </w:numPr>
        <w:tabs>
          <w:tab w:val="left" w:pos="519"/>
          <w:tab w:val="left" w:pos="520"/>
        </w:tabs>
        <w:spacing w:before="0" w:after="0" w:line="240" w:lineRule="auto"/>
        <w:ind w:left="520" w:right="297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code</w:t>
      </w:r>
      <w:r>
        <w:rPr>
          <w:spacing w:val="18"/>
          <w:sz w:val="28"/>
        </w:rPr>
        <w:t xml:space="preserve"> </w:t>
      </w:r>
      <w:r>
        <w:rPr>
          <w:sz w:val="28"/>
        </w:rPr>
        <w:t>is</w:t>
      </w:r>
      <w:r>
        <w:rPr>
          <w:spacing w:val="17"/>
          <w:sz w:val="28"/>
        </w:rPr>
        <w:t xml:space="preserve"> </w:t>
      </w:r>
      <w:r>
        <w:rPr>
          <w:sz w:val="28"/>
        </w:rPr>
        <w:t>dependent</w:t>
      </w:r>
      <w:r>
        <w:rPr>
          <w:spacing w:val="17"/>
          <w:sz w:val="28"/>
        </w:rPr>
        <w:t xml:space="preserve"> </w:t>
      </w:r>
      <w:r>
        <w:rPr>
          <w:sz w:val="28"/>
        </w:rPr>
        <w:t>on</w:t>
      </w:r>
      <w:r>
        <w:rPr>
          <w:spacing w:val="17"/>
          <w:sz w:val="28"/>
        </w:rPr>
        <w:t xml:space="preserve"> </w:t>
      </w:r>
      <w:r>
        <w:rPr>
          <w:sz w:val="28"/>
        </w:rPr>
        <w:t>external</w:t>
      </w:r>
      <w:r>
        <w:rPr>
          <w:spacing w:val="17"/>
          <w:sz w:val="28"/>
        </w:rPr>
        <w:t xml:space="preserve"> </w:t>
      </w:r>
      <w:r>
        <w:rPr>
          <w:sz w:val="28"/>
        </w:rPr>
        <w:t>libraries</w:t>
      </w:r>
      <w:r>
        <w:rPr>
          <w:spacing w:val="19"/>
          <w:sz w:val="28"/>
        </w:rPr>
        <w:t xml:space="preserve"> </w:t>
      </w:r>
      <w:r>
        <w:rPr>
          <w:sz w:val="28"/>
        </w:rPr>
        <w:t>like</w:t>
      </w:r>
      <w:r>
        <w:rPr>
          <w:spacing w:val="18"/>
          <w:sz w:val="28"/>
        </w:rPr>
        <w:t xml:space="preserve"> </w:t>
      </w:r>
      <w:r>
        <w:rPr>
          <w:sz w:val="28"/>
        </w:rPr>
        <w:t>numpy,</w:t>
      </w:r>
      <w:r>
        <w:rPr>
          <w:spacing w:val="20"/>
          <w:sz w:val="28"/>
        </w:rPr>
        <w:t xml:space="preserve"> </w:t>
      </w:r>
      <w:r>
        <w:rPr>
          <w:sz w:val="28"/>
        </w:rPr>
        <w:t>pandas,</w:t>
      </w:r>
      <w:r>
        <w:rPr>
          <w:spacing w:val="20"/>
          <w:sz w:val="28"/>
        </w:rPr>
        <w:t xml:space="preserve"> </w:t>
      </w:r>
      <w:r>
        <w:rPr>
          <w:sz w:val="28"/>
        </w:rPr>
        <w:t>matplotlib,</w:t>
      </w:r>
      <w:r>
        <w:rPr>
          <w:spacing w:val="-67"/>
          <w:sz w:val="28"/>
        </w:rPr>
        <w:t xml:space="preserve"> </w:t>
      </w:r>
      <w:r>
        <w:rPr>
          <w:sz w:val="28"/>
        </w:rPr>
        <w:t>seaborn,</w:t>
      </w:r>
      <w:r>
        <w:rPr>
          <w:spacing w:val="-2"/>
          <w:sz w:val="28"/>
        </w:rPr>
        <w:t xml:space="preserve"> </w:t>
      </w:r>
      <w:r>
        <w:rPr>
          <w:sz w:val="28"/>
        </w:rPr>
        <w:t>and sklearn,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imported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installed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system.</w:t>
      </w:r>
    </w:p>
    <w:p>
      <w:pPr>
        <w:pStyle w:val="14"/>
        <w:numPr>
          <w:ilvl w:val="0"/>
          <w:numId w:val="13"/>
        </w:numPr>
        <w:tabs>
          <w:tab w:val="left" w:pos="519"/>
          <w:tab w:val="left" w:pos="520"/>
        </w:tabs>
        <w:spacing w:before="0" w:after="0" w:line="240" w:lineRule="auto"/>
        <w:ind w:left="520" w:right="297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system</w:t>
      </w:r>
      <w:r>
        <w:rPr>
          <w:spacing w:val="11"/>
          <w:sz w:val="28"/>
        </w:rPr>
        <w:t xml:space="preserve"> </w:t>
      </w:r>
      <w:r>
        <w:rPr>
          <w:sz w:val="28"/>
        </w:rPr>
        <w:t>should</w:t>
      </w:r>
      <w:r>
        <w:rPr>
          <w:spacing w:val="13"/>
          <w:sz w:val="28"/>
        </w:rPr>
        <w:t xml:space="preserve"> </w:t>
      </w:r>
      <w:r>
        <w:rPr>
          <w:sz w:val="28"/>
        </w:rPr>
        <w:t>have</w:t>
      </w:r>
      <w:r>
        <w:rPr>
          <w:spacing w:val="11"/>
          <w:sz w:val="28"/>
        </w:rPr>
        <w:t xml:space="preserve"> </w:t>
      </w:r>
      <w:r>
        <w:rPr>
          <w:sz w:val="28"/>
        </w:rPr>
        <w:t>enough</w:t>
      </w:r>
      <w:r>
        <w:rPr>
          <w:spacing w:val="12"/>
          <w:sz w:val="28"/>
        </w:rPr>
        <w:t xml:space="preserve"> </w:t>
      </w:r>
      <w:r>
        <w:rPr>
          <w:sz w:val="28"/>
        </w:rPr>
        <w:t>processing</w:t>
      </w:r>
      <w:r>
        <w:rPr>
          <w:spacing w:val="13"/>
          <w:sz w:val="28"/>
        </w:rPr>
        <w:t xml:space="preserve"> </w:t>
      </w:r>
      <w:r>
        <w:rPr>
          <w:sz w:val="28"/>
        </w:rPr>
        <w:t>power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11"/>
          <w:sz w:val="28"/>
        </w:rPr>
        <w:t xml:space="preserve"> </w:t>
      </w:r>
      <w:r>
        <w:rPr>
          <w:sz w:val="28"/>
        </w:rPr>
        <w:t>memory</w:t>
      </w:r>
      <w:r>
        <w:rPr>
          <w:spacing w:val="15"/>
          <w:sz w:val="28"/>
        </w:rPr>
        <w:t xml:space="preserve"> </w:t>
      </w:r>
      <w:r>
        <w:rPr>
          <w:sz w:val="28"/>
        </w:rPr>
        <w:t>to</w:t>
      </w:r>
      <w:r>
        <w:rPr>
          <w:spacing w:val="12"/>
          <w:sz w:val="28"/>
        </w:rPr>
        <w:t xml:space="preserve"> </w:t>
      </w:r>
      <w:r>
        <w:rPr>
          <w:sz w:val="28"/>
        </w:rPr>
        <w:t>handle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data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generate</w:t>
      </w:r>
      <w:r>
        <w:rPr>
          <w:spacing w:val="-1"/>
          <w:sz w:val="28"/>
        </w:rPr>
        <w:t xml:space="preserve"> </w:t>
      </w:r>
      <w:r>
        <w:rPr>
          <w:sz w:val="28"/>
        </w:rPr>
        <w:t>visualizations.</w:t>
      </w:r>
    </w:p>
    <w:p>
      <w:pPr>
        <w:pStyle w:val="14"/>
        <w:numPr>
          <w:ilvl w:val="0"/>
          <w:numId w:val="13"/>
        </w:numPr>
        <w:tabs>
          <w:tab w:val="left" w:pos="519"/>
          <w:tab w:val="left" w:pos="520"/>
        </w:tabs>
        <w:spacing w:before="0" w:after="0" w:line="240" w:lineRule="auto"/>
        <w:ind w:left="520" w:right="296" w:hanging="420"/>
        <w:jc w:val="left"/>
        <w:rPr>
          <w:sz w:val="28"/>
        </w:rPr>
      </w:pPr>
      <w:r>
        <w:rPr>
          <w:sz w:val="28"/>
        </w:rPr>
        <w:t>Before</w:t>
      </w:r>
      <w:r>
        <w:rPr>
          <w:spacing w:val="9"/>
          <w:sz w:val="28"/>
        </w:rPr>
        <w:t xml:space="preserve"> </w:t>
      </w:r>
      <w:r>
        <w:rPr>
          <w:sz w:val="28"/>
        </w:rPr>
        <w:t>deploying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code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a</w:t>
      </w:r>
      <w:r>
        <w:rPr>
          <w:spacing w:val="10"/>
          <w:sz w:val="28"/>
        </w:rPr>
        <w:t xml:space="preserve"> </w:t>
      </w:r>
      <w:r>
        <w:rPr>
          <w:sz w:val="28"/>
        </w:rPr>
        <w:t>production</w:t>
      </w:r>
      <w:r>
        <w:rPr>
          <w:spacing w:val="7"/>
          <w:sz w:val="28"/>
        </w:rPr>
        <w:t xml:space="preserve"> </w:t>
      </w:r>
      <w:r>
        <w:rPr>
          <w:sz w:val="28"/>
        </w:rPr>
        <w:t>environment,</w:t>
      </w:r>
      <w:r>
        <w:rPr>
          <w:spacing w:val="8"/>
          <w:sz w:val="28"/>
        </w:rPr>
        <w:t xml:space="preserve"> </w:t>
      </w:r>
      <w:r>
        <w:rPr>
          <w:sz w:val="28"/>
        </w:rPr>
        <w:t>it</w:t>
      </w:r>
      <w:r>
        <w:rPr>
          <w:spacing w:val="11"/>
          <w:sz w:val="28"/>
        </w:rPr>
        <w:t xml:space="preserve"> </w:t>
      </w:r>
      <w:r>
        <w:rPr>
          <w:sz w:val="28"/>
        </w:rPr>
        <w:t>is</w:t>
      </w:r>
      <w:r>
        <w:rPr>
          <w:spacing w:val="10"/>
          <w:sz w:val="28"/>
        </w:rPr>
        <w:t xml:space="preserve"> </w:t>
      </w:r>
      <w:r>
        <w:rPr>
          <w:sz w:val="28"/>
        </w:rPr>
        <w:t>crucial</w:t>
      </w:r>
      <w:r>
        <w:rPr>
          <w:spacing w:val="10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review</w:t>
      </w:r>
      <w:r>
        <w:rPr>
          <w:spacing w:val="7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reliability.</w:t>
      </w:r>
    </w:p>
    <w:p>
      <w:pPr>
        <w:pStyle w:val="8"/>
        <w:rPr>
          <w:sz w:val="30"/>
        </w:rPr>
      </w:pPr>
    </w:p>
    <w:p>
      <w:pPr>
        <w:pStyle w:val="8"/>
        <w:spacing w:before="10"/>
        <w:rPr>
          <w:sz w:val="25"/>
        </w:rPr>
      </w:pPr>
    </w:p>
    <w:p>
      <w:pPr>
        <w:pStyle w:val="4"/>
        <w:numPr>
          <w:ilvl w:val="2"/>
          <w:numId w:val="7"/>
        </w:numPr>
        <w:tabs>
          <w:tab w:val="left" w:pos="820"/>
        </w:tabs>
        <w:spacing w:before="0" w:after="0" w:line="240" w:lineRule="auto"/>
        <w:ind w:left="100" w:right="6528" w:firstLine="0"/>
        <w:jc w:val="left"/>
      </w:pPr>
      <w:bookmarkStart w:id="24" w:name="_bookmark9"/>
      <w:bookmarkEnd w:id="24"/>
      <w:bookmarkStart w:id="25" w:name="_bookmark9"/>
      <w:bookmarkEnd w:id="25"/>
      <w:r>
        <w:t>System Architecture</w:t>
      </w:r>
      <w:r>
        <w:rPr>
          <w:spacing w:val="-77"/>
        </w:rPr>
        <w:t xml:space="preserve"> </w:t>
      </w:r>
      <w:bookmarkStart w:id="26" w:name="_bookmark10"/>
      <w:bookmarkEnd w:id="26"/>
      <w:r>
        <w:t>Block</w:t>
      </w:r>
      <w:r>
        <w:rPr>
          <w:spacing w:val="-2"/>
        </w:rPr>
        <w:t xml:space="preserve"> </w:t>
      </w:r>
      <w:r>
        <w:t>Diagram</w:t>
      </w:r>
    </w:p>
    <w:p>
      <w:pPr>
        <w:pStyle w:val="8"/>
        <w:ind w:left="100" w:right="325"/>
      </w:pPr>
      <w:r>
        <w:t>The system architecture involves importing the necessary libraries and loading the</w:t>
      </w:r>
      <w:r>
        <w:rPr>
          <w:spacing w:val="1"/>
        </w:rPr>
        <w:t xml:space="preserve"> </w:t>
      </w:r>
      <w:r>
        <w:t>customer data CSV file using pandas. The system performs various data preprocessing</w:t>
      </w:r>
      <w:r>
        <w:rPr>
          <w:spacing w:val="-67"/>
        </w:rPr>
        <w:t xml:space="preserve"> </w:t>
      </w:r>
      <w:r>
        <w:t>and visualization tasks, such as removing unwanted columns and checking for missing</w:t>
      </w:r>
      <w:r>
        <w:rPr>
          <w:spacing w:val="-67"/>
        </w:rPr>
        <w:t xml:space="preserve"> </w:t>
      </w:r>
      <w:r>
        <w:t>values. After the data is preprocessed, the system applies clustering techniques to</w:t>
      </w:r>
      <w:r>
        <w:rPr>
          <w:spacing w:val="1"/>
        </w:rPr>
        <w:t xml:space="preserve"> </w:t>
      </w:r>
      <w:r>
        <w:t>segment</w:t>
      </w:r>
      <w:r>
        <w:rPr>
          <w:spacing w:val="-3"/>
        </w:rPr>
        <w:t xml:space="preserve"> </w:t>
      </w:r>
      <w:r>
        <w:t>customers into</w:t>
      </w:r>
      <w:r>
        <w:rPr>
          <w:spacing w:val="-2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groups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similarities</w:t>
      </w:r>
    </w:p>
    <w:p>
      <w:pPr>
        <w:spacing w:after="0"/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39" o:spid="_x0000_s1039" style="position:absolute;left:0pt;margin-left:47.8pt;margin-top:32.8pt;height:766.3pt;width:499.65pt;mso-position-horizontal-relative:page;mso-position-vertical-relative:page;z-index:-251648000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8"/>
        <w:spacing w:before="7" w:after="1"/>
        <w:rPr>
          <w:sz w:val="21"/>
        </w:rPr>
      </w:pPr>
    </w:p>
    <w:p>
      <w:pPr>
        <w:pStyle w:val="8"/>
        <w:ind w:left="389"/>
        <w:rPr>
          <w:sz w:val="20"/>
        </w:rPr>
      </w:pPr>
      <w:r>
        <w:rPr>
          <w:sz w:val="20"/>
        </w:rPr>
        <w:drawing>
          <wp:inline distT="0" distB="0" distL="0" distR="0">
            <wp:extent cx="5986145" cy="3128645"/>
            <wp:effectExtent l="0" t="0" r="0" b="0"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13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5"/>
        <w:rPr>
          <w:sz w:val="11"/>
        </w:rPr>
      </w:pPr>
    </w:p>
    <w:p>
      <w:pPr>
        <w:pStyle w:val="4"/>
        <w:tabs>
          <w:tab w:val="left" w:pos="2696"/>
        </w:tabs>
        <w:spacing w:before="86"/>
        <w:ind w:left="100" w:firstLine="0"/>
        <w:rPr>
          <w:b w:val="0"/>
          <w:sz w:val="28"/>
        </w:rPr>
      </w:pPr>
      <w:bookmarkStart w:id="27" w:name="_bookmark11"/>
      <w:bookmarkEnd w:id="27"/>
      <w:r>
        <w:t>Class</w:t>
      </w:r>
      <w:r>
        <w:rPr>
          <w:spacing w:val="-2"/>
        </w:rPr>
        <w:t xml:space="preserve"> </w:t>
      </w:r>
      <w:r>
        <w:t>Diagram</w:t>
      </w:r>
      <w:r>
        <w:tab/>
      </w:r>
      <w:r>
        <w:rPr>
          <w:b w:val="0"/>
          <w:sz w:val="28"/>
        </w:rPr>
        <w:t>:</w:t>
      </w:r>
    </w:p>
    <w:p>
      <w:pPr>
        <w:pStyle w:val="8"/>
        <w:spacing w:before="5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763270</wp:posOffset>
            </wp:positionH>
            <wp:positionV relativeFrom="paragraph">
              <wp:posOffset>203200</wp:posOffset>
            </wp:positionV>
            <wp:extent cx="6081395" cy="1531620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374" cy="153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224"/>
        <w:ind w:left="100"/>
      </w:pPr>
      <w:r>
        <w:t>Explanation:</w:t>
      </w:r>
    </w:p>
    <w:p>
      <w:pPr>
        <w:pStyle w:val="8"/>
        <w:spacing w:before="239"/>
        <w:ind w:left="100" w:right="294"/>
      </w:pPr>
      <w:r>
        <w:t>Customer: represents a single customer and stores their information such as name, age,</w:t>
      </w:r>
      <w:r>
        <w:rPr>
          <w:spacing w:val="-67"/>
        </w:rPr>
        <w:t xml:space="preserve"> </w:t>
      </w:r>
      <w:r>
        <w:t>gender,</w:t>
      </w:r>
      <w:r>
        <w:rPr>
          <w:spacing w:val="-4"/>
        </w:rPr>
        <w:t xml:space="preserve"> </w:t>
      </w:r>
      <w:r>
        <w:t>income,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score.</w:t>
      </w:r>
    </w:p>
    <w:p>
      <w:pPr>
        <w:pStyle w:val="8"/>
        <w:spacing w:before="239"/>
        <w:ind w:left="100" w:right="297"/>
        <w:jc w:val="both"/>
      </w:pPr>
      <w:r>
        <w:t>DataStore: represents a class that is responsible for storing and managing the customer</w:t>
      </w:r>
      <w:r>
        <w:rPr>
          <w:spacing w:val="-67"/>
        </w:rPr>
        <w:t xml:space="preserve"> </w:t>
      </w:r>
      <w:r>
        <w:t>data. It has a single attribute, data, which is a Pandas DataFrame</w:t>
      </w:r>
      <w:r>
        <w:rPr>
          <w:spacing w:val="1"/>
        </w:rPr>
        <w:t xml:space="preserve"> </w:t>
      </w:r>
      <w:r>
        <w:t>that stores the</w:t>
      </w:r>
      <w:r>
        <w:rPr>
          <w:spacing w:val="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data.</w:t>
      </w:r>
    </w:p>
    <w:p>
      <w:pPr>
        <w:pStyle w:val="8"/>
        <w:spacing w:before="242"/>
        <w:ind w:left="100" w:right="296"/>
        <w:jc w:val="both"/>
      </w:pPr>
      <w:r>
        <w:t>DataProcessor:</w:t>
      </w:r>
      <w:r>
        <w:rPr>
          <w:spacing w:val="14"/>
        </w:rPr>
        <w:t xml:space="preserve"> </w:t>
      </w:r>
      <w:r>
        <w:t>represents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class</w:t>
      </w:r>
      <w:r>
        <w:rPr>
          <w:spacing w:val="14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responsible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processing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customer</w:t>
      </w:r>
      <w:r>
        <w:rPr>
          <w:spacing w:val="14"/>
        </w:rPr>
        <w:t xml:space="preserve"> </w:t>
      </w:r>
      <w:r>
        <w:t>data.</w:t>
      </w:r>
      <w:r>
        <w:rPr>
          <w:spacing w:val="-68"/>
        </w:rPr>
        <w:t xml:space="preserve"> </w:t>
      </w:r>
      <w:r>
        <w:t>It has a single attribute, data, which is a Pandas DataFrame that stores the customer</w:t>
      </w:r>
      <w:r>
        <w:rPr>
          <w:spacing w:val="1"/>
        </w:rPr>
        <w:t xml:space="preserve"> </w:t>
      </w:r>
      <w:r>
        <w:t>data.</w:t>
      </w:r>
    </w:p>
    <w:p>
      <w:pPr>
        <w:pStyle w:val="8"/>
        <w:spacing w:before="239"/>
        <w:ind w:left="100" w:right="295"/>
        <w:jc w:val="both"/>
      </w:pPr>
      <w:r>
        <w:t>DataAnalyzer: represents a class that is responsible for analyzing the customer data. It</w:t>
      </w:r>
      <w:r>
        <w:rPr>
          <w:spacing w:val="1"/>
        </w:rPr>
        <w:t xml:space="preserve"> </w:t>
      </w:r>
      <w:r>
        <w:t>has an attribute, data, which is a Pandas DataFrame that stores the customer data. The</w:t>
      </w:r>
      <w:r>
        <w:rPr>
          <w:spacing w:val="1"/>
        </w:rPr>
        <w:t xml:space="preserve"> </w:t>
      </w:r>
      <w:r>
        <w:t>class has several methods that perform various tasks such as loading the data from a</w:t>
      </w:r>
      <w:r>
        <w:rPr>
          <w:spacing w:val="1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exploring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cleaning the</w:t>
      </w:r>
      <w:r>
        <w:rPr>
          <w:spacing w:val="-3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visualizing the</w:t>
      </w:r>
      <w:r>
        <w:rPr>
          <w:spacing w:val="-3"/>
        </w:rPr>
        <w:t xml:space="preserve"> </w:t>
      </w:r>
      <w:r>
        <w:t>data.</w:t>
      </w:r>
    </w:p>
    <w:p>
      <w:pPr>
        <w:spacing w:after="0"/>
        <w:jc w:val="both"/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40" o:spid="_x0000_s1040" style="position:absolute;left:0pt;margin-left:47.8pt;margin-top:32.8pt;height:766.3pt;width:499.65pt;mso-position-horizontal-relative:page;mso-position-vertical-relative:page;z-index:-251646976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3"/>
        <w:jc w:val="left"/>
      </w:pPr>
      <w:bookmarkStart w:id="28" w:name="Implementation"/>
      <w:bookmarkEnd w:id="28"/>
      <w:bookmarkStart w:id="29" w:name="_bookmark12"/>
      <w:bookmarkEnd w:id="29"/>
      <w:r>
        <w:t>Implementation</w:t>
      </w:r>
    </w:p>
    <w:p>
      <w:pPr>
        <w:pStyle w:val="8"/>
        <w:rPr>
          <w:b/>
          <w:sz w:val="40"/>
        </w:rPr>
      </w:pPr>
    </w:p>
    <w:p>
      <w:pPr>
        <w:pStyle w:val="4"/>
        <w:numPr>
          <w:ilvl w:val="1"/>
          <w:numId w:val="14"/>
        </w:numPr>
        <w:tabs>
          <w:tab w:val="left" w:pos="580"/>
        </w:tabs>
        <w:spacing w:before="279" w:after="0" w:line="240" w:lineRule="auto"/>
        <w:ind w:left="580" w:right="0" w:hanging="480"/>
        <w:jc w:val="left"/>
      </w:pPr>
      <w:bookmarkStart w:id="30" w:name="4.1 Algorithm "/>
      <w:bookmarkEnd w:id="30"/>
      <w:bookmarkStart w:id="31" w:name="_bookmark13"/>
      <w:bookmarkEnd w:id="31"/>
      <w:bookmarkStart w:id="32" w:name="_bookmark13"/>
      <w:bookmarkEnd w:id="32"/>
      <w:r>
        <w:t>Algorithm</w:t>
      </w:r>
    </w:p>
    <w:p>
      <w:pPr>
        <w:pStyle w:val="8"/>
        <w:rPr>
          <w:b/>
          <w:sz w:val="34"/>
        </w:rPr>
      </w:pPr>
    </w:p>
    <w:p>
      <w:pPr>
        <w:pStyle w:val="8"/>
        <w:spacing w:before="11"/>
        <w:rPr>
          <w:b/>
          <w:sz w:val="39"/>
        </w:rPr>
      </w:pPr>
    </w:p>
    <w:p>
      <w:pPr>
        <w:pStyle w:val="8"/>
        <w:ind w:left="100" w:right="296"/>
        <w:jc w:val="both"/>
      </w:pPr>
      <w:r>
        <w:rPr>
          <w:color w:val="1F1F1F"/>
        </w:rPr>
        <w:t>KMeans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clustering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algorithm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find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clusters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given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dataset.</w:t>
      </w:r>
      <w:r>
        <w:rPr>
          <w:color w:val="1F1F1F"/>
          <w:spacing w:val="7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K-means algorithm in data mining begins by randomly selecting initial centroids 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form clusters. It then proceeds to iteratively calculate and adjust the positions of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centroids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until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reach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optimized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state,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until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maximum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number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iterations is reached. The algorithm terminates when the centroids stabilize, indicating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successful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clustering,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when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specified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number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iterations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completed.</w:t>
      </w:r>
    </w:p>
    <w:p>
      <w:pPr>
        <w:pStyle w:val="8"/>
        <w:ind w:left="100" w:right="296"/>
        <w:jc w:val="both"/>
        <w:rPr>
          <w:rFonts w:ascii="Arial MT"/>
          <w:sz w:val="21"/>
        </w:rPr>
      </w:pPr>
      <w:r>
        <w:rPr>
          <w:color w:val="1F1F1F"/>
        </w:rPr>
        <w:t>KMeans algorithm utilizes the Euclidean distance metric to determine the similarity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between data points and selects the mean value of the data points as the initial cluster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centroid. It then iteratively updates the centroid by recalculating the mean of the 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points assigned to each cluster and moving the centroid towards the new mean until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convergence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achiev</w:t>
      </w:r>
      <w:r>
        <w:rPr>
          <w:rFonts w:ascii="Arial MT"/>
          <w:color w:val="1F1F1F"/>
          <w:sz w:val="21"/>
        </w:rPr>
        <w:t>ed.</w:t>
      </w:r>
    </w:p>
    <w:p>
      <w:pPr>
        <w:pStyle w:val="8"/>
        <w:rPr>
          <w:rFonts w:ascii="Arial MT"/>
          <w:sz w:val="20"/>
        </w:rPr>
      </w:pPr>
    </w:p>
    <w:p>
      <w:pPr>
        <w:pStyle w:val="8"/>
        <w:rPr>
          <w:rFonts w:ascii="Arial MT"/>
          <w:sz w:val="20"/>
        </w:rPr>
      </w:pPr>
    </w:p>
    <w:p>
      <w:pPr>
        <w:pStyle w:val="8"/>
        <w:spacing w:before="9"/>
        <w:rPr>
          <w:rFonts w:ascii="Arial MT"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2722245</wp:posOffset>
            </wp:positionH>
            <wp:positionV relativeFrom="paragraph">
              <wp:posOffset>184150</wp:posOffset>
            </wp:positionV>
            <wp:extent cx="2112645" cy="472440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719" cy="47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2"/>
        <w:rPr>
          <w:rFonts w:ascii="Arial MT"/>
          <w:sz w:val="5"/>
        </w:rPr>
      </w:pPr>
    </w:p>
    <w:p>
      <w:pPr>
        <w:pStyle w:val="8"/>
        <w:ind w:left="2282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3409315" cy="1558290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43" cy="15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Arial MT"/>
          <w:sz w:val="20"/>
        </w:rPr>
      </w:pPr>
    </w:p>
    <w:p>
      <w:pPr>
        <w:pStyle w:val="8"/>
        <w:spacing w:before="1"/>
        <w:rPr>
          <w:rFonts w:ascii="Arial MT"/>
          <w:sz w:val="26"/>
        </w:rPr>
      </w:pPr>
    </w:p>
    <w:p>
      <w:pPr>
        <w:pStyle w:val="4"/>
        <w:numPr>
          <w:ilvl w:val="1"/>
          <w:numId w:val="14"/>
        </w:numPr>
        <w:tabs>
          <w:tab w:val="left" w:pos="580"/>
        </w:tabs>
        <w:spacing w:before="85" w:after="0" w:line="240" w:lineRule="auto"/>
        <w:ind w:left="580" w:right="0" w:hanging="480"/>
        <w:jc w:val="left"/>
      </w:pPr>
      <w:bookmarkStart w:id="33" w:name="_bookmark14"/>
      <w:bookmarkEnd w:id="33"/>
      <w:bookmarkStart w:id="34" w:name="4.2 Libraries Used"/>
      <w:bookmarkEnd w:id="34"/>
      <w:bookmarkStart w:id="35" w:name="_bookmark14"/>
      <w:bookmarkEnd w:id="35"/>
      <w:r>
        <w:t>Libraries</w:t>
      </w:r>
      <w:r>
        <w:rPr>
          <w:spacing w:val="-7"/>
        </w:rPr>
        <w:t xml:space="preserve"> </w:t>
      </w:r>
      <w:r>
        <w:t>Used</w:t>
      </w:r>
    </w:p>
    <w:p>
      <w:pPr>
        <w:pStyle w:val="8"/>
        <w:rPr>
          <w:b/>
          <w:sz w:val="46"/>
        </w:rPr>
      </w:pPr>
    </w:p>
    <w:p>
      <w:pPr>
        <w:pStyle w:val="5"/>
        <w:spacing w:line="322" w:lineRule="exact"/>
      </w:pPr>
      <w:r>
        <w:t>NumPy:</w:t>
      </w:r>
    </w:p>
    <w:p>
      <w:pPr>
        <w:pStyle w:val="8"/>
        <w:ind w:left="100" w:right="297"/>
        <w:jc w:val="both"/>
      </w:pPr>
      <w:r>
        <w:t>NumPy is a Python library for numerical computation that provides support for large,</w:t>
      </w:r>
      <w:r>
        <w:rPr>
          <w:spacing w:val="1"/>
        </w:rPr>
        <w:t xml:space="preserve"> </w:t>
      </w:r>
      <w:r>
        <w:t>multi-dimensional</w:t>
      </w:r>
      <w:r>
        <w:rPr>
          <w:spacing w:val="1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matrices,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functions to operate on these arrays. It offers efficient and optimized computation of</w:t>
      </w:r>
      <w:r>
        <w:rPr>
          <w:spacing w:val="1"/>
        </w:rPr>
        <w:t xml:space="preserve"> </w:t>
      </w:r>
      <w:r>
        <w:t>mathematical operations on arrays, making it a popular tool for scientific computing,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analysis,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Python.</w:t>
      </w:r>
    </w:p>
    <w:p>
      <w:pPr>
        <w:spacing w:after="0"/>
        <w:jc w:val="both"/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41" o:spid="_x0000_s1041" style="position:absolute;left:0pt;margin-left:47.8pt;margin-top:32.8pt;height:766.3pt;width:499.65pt;mso-position-horizontal-relative:page;mso-position-vertical-relative:page;z-index:-251645952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8"/>
        <w:rPr>
          <w:sz w:val="20"/>
        </w:rPr>
      </w:pPr>
    </w:p>
    <w:p>
      <w:pPr>
        <w:pStyle w:val="5"/>
        <w:spacing w:before="248" w:line="322" w:lineRule="exact"/>
      </w:pPr>
      <w:r>
        <w:t>Pandas:</w:t>
      </w:r>
    </w:p>
    <w:p>
      <w:pPr>
        <w:pStyle w:val="8"/>
        <w:ind w:left="100" w:right="296"/>
        <w:jc w:val="both"/>
      </w:pPr>
      <w:r>
        <w:t>Pandas is a Python library designed for data manipulation and analysis, offering a</w:t>
      </w:r>
      <w:r>
        <w:rPr>
          <w:spacing w:val="1"/>
        </w:rPr>
        <w:t xml:space="preserve"> </w:t>
      </w:r>
      <w:r>
        <w:t>range of data structures and tools for processing and organizing data in a flexible 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manner.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cleaning,</w:t>
      </w:r>
      <w:r>
        <w:rPr>
          <w:spacing w:val="1"/>
        </w:rPr>
        <w:t xml:space="preserve"> </w:t>
      </w:r>
      <w:r>
        <w:t>filtering,</w:t>
      </w:r>
      <w:r>
        <w:rPr>
          <w:spacing w:val="1"/>
        </w:rPr>
        <w:t xml:space="preserve"> </w:t>
      </w:r>
      <w:r>
        <w:t>transformation, and visualization, making it an essential tool for data analysis and</w:t>
      </w:r>
      <w:r>
        <w:rPr>
          <w:spacing w:val="1"/>
        </w:rPr>
        <w:t xml:space="preserve"> </w:t>
      </w:r>
      <w:r>
        <w:t>exploration in Python.Pandas provides a high-performance, easy-to-use data structure</w:t>
      </w:r>
      <w:r>
        <w:rPr>
          <w:spacing w:val="1"/>
        </w:rPr>
        <w:t xml:space="preserve"> </w:t>
      </w:r>
      <w:r>
        <w:t>and 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efficient handling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processing of</w:t>
      </w:r>
      <w:r>
        <w:rPr>
          <w:spacing w:val="1"/>
        </w:rPr>
        <w:t xml:space="preserve"> </w:t>
      </w:r>
      <w:r>
        <w:t>tabular data, time-series, and statistical data sets. Its powerful functionality makes it a</w:t>
      </w:r>
      <w:r>
        <w:rPr>
          <w:spacing w:val="1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scientists and</w:t>
      </w:r>
      <w:r>
        <w:rPr>
          <w:spacing w:val="-2"/>
        </w:rPr>
        <w:t xml:space="preserve"> </w:t>
      </w:r>
      <w:r>
        <w:t>analysts</w:t>
      </w:r>
      <w:r>
        <w:rPr>
          <w:spacing w:val="-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Python.</w:t>
      </w:r>
    </w:p>
    <w:p>
      <w:pPr>
        <w:pStyle w:val="8"/>
        <w:spacing w:before="11"/>
        <w:rPr>
          <w:sz w:val="27"/>
        </w:rPr>
      </w:pPr>
    </w:p>
    <w:p>
      <w:pPr>
        <w:pStyle w:val="5"/>
      </w:pPr>
      <w:r>
        <w:t>Matplotlib:</w:t>
      </w:r>
    </w:p>
    <w:p>
      <w:pPr>
        <w:pStyle w:val="8"/>
        <w:spacing w:before="2"/>
        <w:ind w:left="100" w:right="297"/>
        <w:jc w:val="both"/>
      </w:pPr>
      <w:r>
        <w:t>Matplotlib is a Python library used for creating high-quality visualizations and plots in</w:t>
      </w:r>
      <w:r>
        <w:rPr>
          <w:spacing w:val="-67"/>
        </w:rPr>
        <w:t xml:space="preserve"> </w:t>
      </w:r>
      <w:r>
        <w:t>a variety of formats, including interactive and publication-ready graphics. It provides a</w:t>
      </w:r>
      <w:r>
        <w:rPr>
          <w:spacing w:val="-67"/>
        </w:rPr>
        <w:t xml:space="preserve"> </w:t>
      </w:r>
      <w:r>
        <w:t>range of customizable plots, charts, and graphs, making it a powerful tool for data</w:t>
      </w:r>
      <w:r>
        <w:rPr>
          <w:spacing w:val="1"/>
        </w:rPr>
        <w:t xml:space="preserve"> </w:t>
      </w:r>
      <w:r>
        <w:t>visualization and exploration. Matplotlib is widely used in fields such as data science,</w:t>
      </w:r>
      <w:r>
        <w:rPr>
          <w:spacing w:val="1"/>
        </w:rPr>
        <w:t xml:space="preserve"> </w:t>
      </w:r>
      <w:r>
        <w:t>engineering,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finance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presentation.</w:t>
      </w:r>
    </w:p>
    <w:p>
      <w:pPr>
        <w:pStyle w:val="8"/>
      </w:pPr>
    </w:p>
    <w:p>
      <w:pPr>
        <w:pStyle w:val="5"/>
        <w:spacing w:line="322" w:lineRule="exact"/>
      </w:pPr>
      <w:r>
        <w:t>Seaborn:</w:t>
      </w:r>
    </w:p>
    <w:p>
      <w:pPr>
        <w:pStyle w:val="8"/>
        <w:ind w:left="100" w:right="296"/>
        <w:jc w:val="both"/>
      </w:pPr>
      <w:r>
        <w:t>Seaborn is a Python data visualization library based on Matplotlib that provides a</w:t>
      </w:r>
      <w:r>
        <w:rPr>
          <w:spacing w:val="1"/>
        </w:rPr>
        <w:t xml:space="preserve"> </w:t>
      </w:r>
      <w:r>
        <w:t>higher-level interface for creating informative and attractive statistical graphics. It</w:t>
      </w:r>
      <w:r>
        <w:rPr>
          <w:spacing w:val="1"/>
        </w:rPr>
        <w:t xml:space="preserve"> </w:t>
      </w:r>
      <w:r>
        <w:t>simplifies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themes,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palettes,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visualizing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distributions,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categorical data. Seaborn is widely used in data science, machine learning, and other</w:t>
      </w:r>
      <w:r>
        <w:rPr>
          <w:spacing w:val="1"/>
        </w:rPr>
        <w:t xml:space="preserve"> </w:t>
      </w:r>
      <w:r>
        <w:t>domains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exploratory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presentation.</w:t>
      </w:r>
    </w:p>
    <w:p>
      <w:pPr>
        <w:pStyle w:val="8"/>
        <w:spacing w:before="11"/>
        <w:rPr>
          <w:sz w:val="27"/>
        </w:rPr>
      </w:pPr>
    </w:p>
    <w:p>
      <w:pPr>
        <w:pStyle w:val="5"/>
        <w:spacing w:line="322" w:lineRule="exact"/>
      </w:pPr>
      <w:r>
        <w:t>Scikit-Learn:</w:t>
      </w:r>
    </w:p>
    <w:p>
      <w:pPr>
        <w:pStyle w:val="8"/>
        <w:ind w:left="100" w:right="296"/>
        <w:jc w:val="both"/>
      </w:pPr>
      <w:r>
        <w:t>Scikit-learn, also known as sklearn, is a popular Python machine learning library that</w:t>
      </w:r>
      <w:r>
        <w:rPr>
          <w:spacing w:val="1"/>
        </w:rPr>
        <w:t xml:space="preserve"> </w:t>
      </w:r>
      <w:r>
        <w:t>provides a range of supervised and unsupervised learning algorithms for data mining</w:t>
      </w:r>
      <w:r>
        <w:rPr>
          <w:spacing w:val="1"/>
        </w:rPr>
        <w:t xml:space="preserve"> </w:t>
      </w:r>
      <w:r>
        <w:t>and analysis. It offers tools for data preprocessing, feature selection, model selection,</w:t>
      </w:r>
      <w:r>
        <w:rPr>
          <w:spacing w:val="1"/>
        </w:rPr>
        <w:t xml:space="preserve"> </w:t>
      </w:r>
      <w:r>
        <w:t>and evaluation, making it a powerful tool for building and deploying machine learning</w:t>
      </w:r>
      <w:r>
        <w:rPr>
          <w:spacing w:val="-67"/>
        </w:rPr>
        <w:t xml:space="preserve"> </w:t>
      </w:r>
      <w:r>
        <w:t>models. Scikit-learn is widely used in academic research, industry, and other domains</w:t>
      </w:r>
      <w:r>
        <w:rPr>
          <w:spacing w:val="1"/>
        </w:rPr>
        <w:t xml:space="preserve"> </w:t>
      </w:r>
      <w:r>
        <w:t>for a wide range of applications, including classification, regression, clustering, and</w:t>
      </w:r>
      <w:r>
        <w:rPr>
          <w:spacing w:val="1"/>
        </w:rPr>
        <w:t xml:space="preserve"> </w:t>
      </w:r>
      <w:r>
        <w:t>dimensionality</w:t>
      </w:r>
      <w:r>
        <w:rPr>
          <w:spacing w:val="-6"/>
        </w:rPr>
        <w:t xml:space="preserve"> </w:t>
      </w:r>
      <w:r>
        <w:t>reduction.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1898650</wp:posOffset>
            </wp:positionH>
            <wp:positionV relativeFrom="paragraph">
              <wp:posOffset>116840</wp:posOffset>
            </wp:positionV>
            <wp:extent cx="3719830" cy="828675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997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42" o:spid="_x0000_s1042" style="position:absolute;left:0pt;margin-left:47.8pt;margin-top:32.8pt;height:766.3pt;width:499.65pt;mso-position-horizontal-relative:page;mso-position-vertical-relative:page;z-index:-251644928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4"/>
        <w:numPr>
          <w:ilvl w:val="1"/>
          <w:numId w:val="14"/>
        </w:numPr>
        <w:tabs>
          <w:tab w:val="left" w:pos="580"/>
        </w:tabs>
        <w:spacing w:before="249" w:after="0" w:line="240" w:lineRule="auto"/>
        <w:ind w:left="580" w:right="0" w:hanging="480"/>
        <w:jc w:val="left"/>
      </w:pPr>
      <w:bookmarkStart w:id="36" w:name="_bookmark15"/>
      <w:bookmarkEnd w:id="36"/>
      <w:bookmarkStart w:id="37" w:name="_bookmark15"/>
      <w:bookmarkEnd w:id="37"/>
      <w:bookmarkStart w:id="38" w:name="4.3 Platform Used:"/>
      <w:bookmarkEnd w:id="38"/>
      <w:r>
        <w:t>Platform</w:t>
      </w:r>
      <w:r>
        <w:rPr>
          <w:spacing w:val="-6"/>
        </w:rPr>
        <w:t xml:space="preserve"> </w:t>
      </w:r>
      <w:r>
        <w:t>Used:</w:t>
      </w:r>
    </w:p>
    <w:p>
      <w:pPr>
        <w:pStyle w:val="8"/>
        <w:spacing w:before="11"/>
        <w:rPr>
          <w:b/>
          <w:sz w:val="45"/>
        </w:rPr>
      </w:pPr>
    </w:p>
    <w:p>
      <w:pPr>
        <w:pStyle w:val="8"/>
        <w:ind w:left="100" w:right="296"/>
        <w:jc w:val="both"/>
      </w:pPr>
      <w:r>
        <w:t>Jupyter Notebook is an open-source web application that allows users to create and</w:t>
      </w:r>
      <w:r>
        <w:rPr>
          <w:spacing w:val="1"/>
        </w:rPr>
        <w:t xml:space="preserve"> </w:t>
      </w:r>
      <w:r>
        <w:t>share documents that contain live code, equations, visualizations, and narrative text.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programming,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environment for data analysis and exploration. The platform supports a wide range of</w:t>
      </w:r>
      <w:r>
        <w:rPr>
          <w:spacing w:val="1"/>
        </w:rPr>
        <w:t xml:space="preserve"> </w:t>
      </w:r>
      <w:r>
        <w:t>programming languages and offers features such as code highlighting, autocompletion,</w:t>
      </w:r>
      <w:r>
        <w:rPr>
          <w:spacing w:val="-67"/>
        </w:rPr>
        <w:t xml:space="preserve"> </w:t>
      </w:r>
      <w:r>
        <w:t>and debugging. Jupyter Notebook is widely used in data science, scientific research,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education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sharing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collaborating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data-driven</w:t>
      </w:r>
      <w:r>
        <w:rPr>
          <w:spacing w:val="-1"/>
        </w:rPr>
        <w:t xml:space="preserve"> </w:t>
      </w:r>
      <w:r>
        <w:t>projects.</w:t>
      </w:r>
    </w:p>
    <w:p>
      <w:pPr>
        <w:pStyle w:val="4"/>
        <w:numPr>
          <w:ilvl w:val="1"/>
          <w:numId w:val="14"/>
        </w:numPr>
        <w:tabs>
          <w:tab w:val="left" w:pos="520"/>
        </w:tabs>
        <w:spacing w:before="260" w:after="0" w:line="240" w:lineRule="auto"/>
        <w:ind w:left="520" w:right="0" w:hanging="420"/>
        <w:jc w:val="left"/>
      </w:pPr>
      <w:bookmarkStart w:id="39" w:name="4.4Methodology"/>
      <w:bookmarkEnd w:id="39"/>
      <w:bookmarkStart w:id="40" w:name="_bookmark16"/>
      <w:bookmarkEnd w:id="40"/>
      <w:bookmarkStart w:id="41" w:name="_bookmark16"/>
      <w:bookmarkEnd w:id="41"/>
      <w:r>
        <w:t>Methodology</w:t>
      </w:r>
    </w:p>
    <w:p>
      <w:pPr>
        <w:pStyle w:val="8"/>
        <w:spacing w:before="2"/>
        <w:rPr>
          <w:b/>
          <w:sz w:val="46"/>
        </w:rPr>
      </w:pPr>
    </w:p>
    <w:p>
      <w:pPr>
        <w:pStyle w:val="8"/>
        <w:ind w:left="100" w:right="296"/>
        <w:jc w:val="both"/>
      </w:pPr>
      <w:r>
        <w:t>A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tuples</w:t>
      </w:r>
      <w:r>
        <w:rPr>
          <w:spacing w:val="1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consumers was provided by a shopping center store for clustering using the K-means</w:t>
      </w:r>
      <w:r>
        <w:rPr>
          <w:spacing w:val="1"/>
        </w:rPr>
        <w:t xml:space="preserve"> </w:t>
      </w:r>
      <w:r>
        <w:t>algorithm. The dataset comprises five attributes, including CustomerId, gender, age,</w:t>
      </w:r>
      <w:r>
        <w:rPr>
          <w:spacing w:val="1"/>
        </w:rPr>
        <w:t xml:space="preserve"> </w:t>
      </w:r>
      <w:r>
        <w:t>yearly</w:t>
      </w:r>
      <w:r>
        <w:rPr>
          <w:spacing w:val="-5"/>
        </w:rPr>
        <w:t xml:space="preserve"> </w:t>
      </w:r>
      <w:r>
        <w:t>income</w:t>
      </w:r>
      <w:r>
        <w:rPr>
          <w:spacing w:val="2"/>
        </w:rPr>
        <w:t xml:space="preserve"> </w:t>
      </w:r>
      <w:r>
        <w:t>(k$),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spending score</w:t>
      </w:r>
      <w:r>
        <w:rPr>
          <w:spacing w:val="-3"/>
        </w:rPr>
        <w:t xml:space="preserve"> </w:t>
      </w:r>
      <w:r>
        <w:t>rated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1-100.</w:t>
      </w: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2456180</wp:posOffset>
            </wp:positionH>
            <wp:positionV relativeFrom="paragraph">
              <wp:posOffset>158750</wp:posOffset>
            </wp:positionV>
            <wp:extent cx="2616835" cy="1040130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568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18"/>
        </w:rPr>
      </w:pPr>
    </w:p>
    <w:p>
      <w:pPr>
        <w:pStyle w:val="5"/>
        <w:spacing w:before="90"/>
      </w:pP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gender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customer:</w:t>
      </w:r>
    </w:p>
    <w:p>
      <w:pPr>
        <w:pStyle w:val="8"/>
        <w:rPr>
          <w:b/>
          <w:sz w:val="20"/>
        </w:rPr>
      </w:pPr>
    </w:p>
    <w:p>
      <w:pPr>
        <w:pStyle w:val="8"/>
        <w:spacing w:before="6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2414905</wp:posOffset>
            </wp:positionH>
            <wp:positionV relativeFrom="paragraph">
              <wp:posOffset>153035</wp:posOffset>
            </wp:positionV>
            <wp:extent cx="2822575" cy="620395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831" cy="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20"/>
        </w:rPr>
      </w:pPr>
    </w:p>
    <w:p>
      <w:pPr>
        <w:pStyle w:val="8"/>
        <w:spacing w:before="9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2255520</wp:posOffset>
            </wp:positionH>
            <wp:positionV relativeFrom="paragraph">
              <wp:posOffset>117475</wp:posOffset>
            </wp:positionV>
            <wp:extent cx="3416300" cy="1085850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463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b/>
          <w:sz w:val="20"/>
        </w:rPr>
      </w:pPr>
      <w:r>
        <w:pict>
          <v:shape id="_x0000_s1043" o:spid="_x0000_s1043" style="position:absolute;left:0pt;margin-left:47.8pt;margin-top:32.8pt;height:766.3pt;width:499.65pt;mso-position-horizontal-relative:page;mso-position-vertical-relative:page;z-index:-251643904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spacing w:before="248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Violin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plot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gender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other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features:</w:t>
      </w:r>
    </w:p>
    <w:p>
      <w:pPr>
        <w:pStyle w:val="8"/>
        <w:spacing w:before="9"/>
        <w:rPr>
          <w:b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198755</wp:posOffset>
            </wp:positionV>
            <wp:extent cx="4504690" cy="1616075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978" cy="1615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20"/>
        </w:rPr>
      </w:pPr>
    </w:p>
    <w:p>
      <w:pPr>
        <w:pStyle w:val="8"/>
        <w:spacing w:before="1"/>
        <w:rPr>
          <w:b/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1148080</wp:posOffset>
            </wp:positionH>
            <wp:positionV relativeFrom="paragraph">
              <wp:posOffset>134620</wp:posOffset>
            </wp:positionV>
            <wp:extent cx="4609465" cy="1790700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4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spacing w:before="3"/>
        <w:rPr>
          <w:b/>
          <w:sz w:val="25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Bar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plot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number</w:t>
      </w:r>
      <w:r>
        <w:rPr>
          <w:rFonts w:ascii="Arial"/>
          <w:b/>
          <w:spacing w:val="-5"/>
          <w:sz w:val="22"/>
        </w:rPr>
        <w:t xml:space="preserve"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1"/>
          <w:sz w:val="22"/>
        </w:rPr>
        <w:t xml:space="preserve"> </w:t>
      </w:r>
      <w:r>
        <w:rPr>
          <w:rFonts w:ascii="Arial"/>
          <w:b/>
          <w:sz w:val="22"/>
        </w:rPr>
        <w:t>customers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1"/>
          <w:sz w:val="22"/>
        </w:rPr>
        <w:t xml:space="preserve"> </w:t>
      </w:r>
      <w:r>
        <w:rPr>
          <w:rFonts w:ascii="Arial"/>
          <w:b/>
          <w:sz w:val="22"/>
        </w:rPr>
        <w:t>their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age</w:t>
      </w:r>
    </w:p>
    <w:p>
      <w:pPr>
        <w:pStyle w:val="8"/>
        <w:rPr>
          <w:rFonts w:ascii="Arial"/>
          <w:b/>
          <w:sz w:val="20"/>
        </w:rPr>
      </w:pPr>
    </w:p>
    <w:p>
      <w:pPr>
        <w:pStyle w:val="8"/>
        <w:rPr>
          <w:rFonts w:ascii="Arial"/>
          <w:b/>
          <w:sz w:val="20"/>
        </w:rPr>
      </w:pPr>
    </w:p>
    <w:p>
      <w:pPr>
        <w:pStyle w:val="8"/>
        <w:spacing w:before="2"/>
        <w:rPr>
          <w:rFonts w:ascii="Arial"/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1454785</wp:posOffset>
            </wp:positionH>
            <wp:positionV relativeFrom="paragraph">
              <wp:posOffset>222885</wp:posOffset>
            </wp:positionV>
            <wp:extent cx="4226560" cy="2126615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2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654" cy="2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7"/>
        </w:rPr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rFonts w:ascii="Arial"/>
          <w:b/>
          <w:sz w:val="20"/>
        </w:rPr>
      </w:pPr>
      <w:r>
        <w:pict>
          <v:group id="_x0000_s1044" o:spid="_x0000_s1044" o:spt="203" style="position:absolute;left:0pt;margin-left:47.8pt;margin-top:32.8pt;height:766.3pt;width:499.65pt;mso-position-horizontal-relative:page;mso-position-vertical-relative:page;z-index:-251642880;mso-width-relative:page;mso-height-relative:page;" coordorigin="956,656" coordsize="9993,15326">
            <o:lock v:ext="edit"/>
            <v:shape id="_x0000_s1045" o:spid="_x0000_s1045" o:spt="75" type="#_x0000_t75" style="position:absolute;left:5054;top:9434;height:576;width:5835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v:shape id="_x0000_s1046" o:spid="_x0000_s1046" style="position:absolute;left:956;top:656;height:15326;width:9993;" filled="f" stroked="t" coordorigin="956,656" coordsize="9993,15326" path="m956,678l10949,678m956,15960l10949,15960m978,656l978,15981m10927,699l10927,15981e">
              <v:path arrowok="t"/>
              <v:fill on="f" focussize="0,0"/>
              <v:stroke weight="2.16pt" color="#000000"/>
              <v:imagedata o:title=""/>
              <o:lock v:ext="edit"/>
            </v:shape>
          </v:group>
        </w:pict>
      </w:r>
    </w:p>
    <w:p>
      <w:pPr>
        <w:pStyle w:val="8"/>
        <w:rPr>
          <w:rFonts w:ascii="Arial"/>
          <w:b/>
          <w:sz w:val="20"/>
        </w:rPr>
      </w:pPr>
    </w:p>
    <w:p>
      <w:pPr>
        <w:pStyle w:val="8"/>
        <w:spacing w:before="3"/>
        <w:rPr>
          <w:rFonts w:ascii="Arial"/>
          <w:b/>
          <w:sz w:val="24"/>
        </w:rPr>
      </w:pPr>
    </w:p>
    <w:p>
      <w:pPr>
        <w:pStyle w:val="8"/>
        <w:ind w:left="92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375150" cy="2202815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521" cy="220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Arial"/>
          <w:b/>
          <w:sz w:val="20"/>
        </w:rPr>
      </w:pPr>
    </w:p>
    <w:p>
      <w:pPr>
        <w:pStyle w:val="8"/>
        <w:spacing w:before="224"/>
        <w:ind w:left="100" w:right="116"/>
        <w:jc w:val="both"/>
      </w:pPr>
      <w:r>
        <w:t>In order to ensure reliable and usable data for analysis, data cleaning must be performed</w:t>
      </w:r>
      <w:r>
        <w:rPr>
          <w:spacing w:val="-67"/>
        </w:rPr>
        <w:t xml:space="preserve"> </w:t>
      </w:r>
      <w:r>
        <w:t>on datasets containing null values, duplicates, or other noisy data. Once the data 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cleaned,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visualized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gender-specific</w:t>
      </w:r>
      <w:r>
        <w:rPr>
          <w:spacing w:val="1"/>
        </w:rPr>
        <w:t xml:space="preserve"> </w:t>
      </w:r>
      <w:r>
        <w:t>comparisons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annual</w:t>
      </w:r>
      <w:r>
        <w:rPr>
          <w:spacing w:val="1"/>
        </w:rPr>
        <w:t xml:space="preserve"> </w:t>
      </w:r>
      <w:r>
        <w:t>income and spending scores using one of five different types of plots. These plots</w:t>
      </w:r>
      <w:r>
        <w:rPr>
          <w:spacing w:val="1"/>
        </w:rPr>
        <w:t xml:space="preserve"> </w:t>
      </w:r>
      <w:r>
        <w:t>illustrate different customer behaviors related to annual income and spending scores and</w:t>
      </w:r>
      <w:r>
        <w:rPr>
          <w:spacing w:val="-6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customers.</w:t>
      </w:r>
    </w:p>
    <w:p>
      <w:pPr>
        <w:spacing w:before="0"/>
        <w:ind w:left="100" w:right="0" w:firstLine="0"/>
        <w:jc w:val="left"/>
        <w:rPr>
          <w:rFonts w:ascii="Arial MT"/>
          <w:sz w:val="22"/>
        </w:rPr>
      </w:pPr>
      <w:r>
        <w:rPr>
          <w:rFonts w:ascii="Arial MT"/>
          <w:w w:val="100"/>
          <w:sz w:val="22"/>
        </w:rPr>
        <w:t>.</w:t>
      </w:r>
    </w:p>
    <w:p>
      <w:pPr>
        <w:pStyle w:val="8"/>
        <w:rPr>
          <w:rFonts w:ascii="Arial MT"/>
          <w:sz w:val="20"/>
        </w:rPr>
      </w:pPr>
    </w:p>
    <w:p>
      <w:pPr>
        <w:pStyle w:val="8"/>
        <w:rPr>
          <w:rFonts w:ascii="Arial MT"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945515</wp:posOffset>
            </wp:positionH>
            <wp:positionV relativeFrom="paragraph">
              <wp:posOffset>97790</wp:posOffset>
            </wp:positionV>
            <wp:extent cx="1979930" cy="1978025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5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945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rFonts w:ascii="Arial MT"/>
          <w:sz w:val="24"/>
        </w:rPr>
      </w:pPr>
    </w:p>
    <w:p>
      <w:pPr>
        <w:pStyle w:val="5"/>
        <w:spacing w:before="198" w:line="322" w:lineRule="exact"/>
      </w:pPr>
      <w:r>
        <w:t>Elbow</w:t>
      </w:r>
      <w:r>
        <w:rPr>
          <w:spacing w:val="-3"/>
        </w:rPr>
        <w:t xml:space="preserve"> </w:t>
      </w:r>
      <w:r>
        <w:t>Method</w:t>
      </w:r>
    </w:p>
    <w:p>
      <w:pPr>
        <w:pStyle w:val="8"/>
        <w:ind w:left="100" w:right="193"/>
      </w:pPr>
      <w:r>
        <w:t>The</w:t>
      </w:r>
      <w:r>
        <w:rPr>
          <w:spacing w:val="35"/>
        </w:rPr>
        <w:t xml:space="preserve"> </w:t>
      </w:r>
      <w:r>
        <w:t>elbow</w:t>
      </w:r>
      <w:r>
        <w:rPr>
          <w:spacing w:val="36"/>
        </w:rPr>
        <w:t xml:space="preserve"> </w:t>
      </w:r>
      <w:r>
        <w:t>method</w:t>
      </w:r>
      <w:r>
        <w:rPr>
          <w:spacing w:val="34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popular</w:t>
      </w:r>
      <w:r>
        <w:rPr>
          <w:spacing w:val="33"/>
        </w:rPr>
        <w:t xml:space="preserve"> </w:t>
      </w:r>
      <w:r>
        <w:t>technique</w:t>
      </w:r>
      <w:r>
        <w:rPr>
          <w:spacing w:val="38"/>
        </w:rPr>
        <w:t xml:space="preserve"> </w:t>
      </w:r>
      <w:r>
        <w:t>used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determine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optimal</w:t>
      </w:r>
      <w:r>
        <w:rPr>
          <w:spacing w:val="36"/>
        </w:rPr>
        <w:t xml:space="preserve"> </w:t>
      </w:r>
      <w:r>
        <w:t>number</w:t>
      </w:r>
      <w:r>
        <w:rPr>
          <w:spacing w:val="3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clusters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K-means</w:t>
      </w:r>
      <w:r>
        <w:rPr>
          <w:spacing w:val="6"/>
        </w:rPr>
        <w:t xml:space="preserve"> </w:t>
      </w:r>
      <w:r>
        <w:t>clustering.</w:t>
      </w:r>
      <w:r>
        <w:rPr>
          <w:spacing w:val="2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works</w:t>
      </w:r>
      <w:r>
        <w:rPr>
          <w:spacing w:val="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plotting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sum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squared</w:t>
      </w:r>
      <w:r>
        <w:rPr>
          <w:spacing w:val="2"/>
        </w:rPr>
        <w:t xml:space="preserve"> </w:t>
      </w:r>
      <w:r>
        <w:t>distances</w:t>
      </w:r>
      <w:r>
        <w:rPr>
          <w:spacing w:val="3"/>
        </w:rPr>
        <w:t xml:space="preserve"> </w:t>
      </w:r>
      <w:r>
        <w:t>(SSE)</w:t>
      </w:r>
      <w:r>
        <w:rPr>
          <w:spacing w:val="-67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points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assigned</w:t>
      </w:r>
      <w:r>
        <w:rPr>
          <w:spacing w:val="5"/>
        </w:rPr>
        <w:t xml:space="preserve"> </w:t>
      </w:r>
      <w:r>
        <w:t>cluster</w:t>
      </w:r>
      <w:r>
        <w:rPr>
          <w:spacing w:val="5"/>
        </w:rPr>
        <w:t xml:space="preserve"> </w:t>
      </w:r>
      <w:r>
        <w:t>centroids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range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K,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 clusters.</w:t>
      </w:r>
      <w:r>
        <w:rPr>
          <w:spacing w:val="1"/>
        </w:rPr>
        <w:t xml:space="preserve"> </w:t>
      </w:r>
      <w:r>
        <w:t>The point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plot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 SSE</w:t>
      </w:r>
      <w:r>
        <w:rPr>
          <w:spacing w:val="1"/>
        </w:rPr>
        <w:t xml:space="preserve"> </w:t>
      </w:r>
      <w:r>
        <w:t>begins</w:t>
      </w:r>
      <w:r>
        <w:rPr>
          <w:spacing w:val="1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level</w:t>
      </w:r>
      <w:r>
        <w:rPr>
          <w:spacing w:val="70"/>
        </w:rPr>
        <w:t xml:space="preserve"> </w:t>
      </w:r>
      <w:r>
        <w:t>off is</w:t>
      </w:r>
      <w:r>
        <w:rPr>
          <w:spacing w:val="-67"/>
        </w:rPr>
        <w:t xml:space="preserve"> </w:t>
      </w:r>
      <w:r>
        <w:t>called the elbow point, and it indicates the optimal number of clusters for the data. The</w:t>
      </w:r>
      <w:r>
        <w:rPr>
          <w:spacing w:val="1"/>
        </w:rPr>
        <w:t xml:space="preserve"> </w:t>
      </w:r>
      <w:r>
        <w:t>elbow</w:t>
      </w:r>
      <w:r>
        <w:rPr>
          <w:spacing w:val="21"/>
        </w:rPr>
        <w:t xml:space="preserve"> </w:t>
      </w:r>
      <w:r>
        <w:t>method</w:t>
      </w:r>
      <w:r>
        <w:rPr>
          <w:spacing w:val="19"/>
        </w:rPr>
        <w:t xml:space="preserve"> </w:t>
      </w:r>
      <w:r>
        <w:t>works</w:t>
      </w:r>
      <w:r>
        <w:rPr>
          <w:spacing w:val="22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comparing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reduction</w:t>
      </w:r>
      <w:r>
        <w:rPr>
          <w:spacing w:val="21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SSE</w:t>
      </w:r>
      <w:r>
        <w:rPr>
          <w:spacing w:val="22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increasing</w:t>
      </w:r>
      <w:r>
        <w:rPr>
          <w:spacing w:val="2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clusters,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selecting</w:t>
      </w:r>
      <w:r>
        <w:rPr>
          <w:spacing w:val="3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value</w:t>
      </w:r>
      <w:r>
        <w:rPr>
          <w:spacing w:val="41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K</w:t>
      </w:r>
      <w:r>
        <w:rPr>
          <w:spacing w:val="39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provides</w:t>
      </w:r>
      <w:r>
        <w:rPr>
          <w:spacing w:val="36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good</w:t>
      </w:r>
      <w:r>
        <w:rPr>
          <w:spacing w:val="40"/>
        </w:rPr>
        <w:t xml:space="preserve"> </w:t>
      </w:r>
      <w:r>
        <w:t>balance</w:t>
      </w:r>
      <w:r>
        <w:rPr>
          <w:spacing w:val="38"/>
        </w:rPr>
        <w:t xml:space="preserve"> </w:t>
      </w:r>
      <w:r>
        <w:t>between</w:t>
      </w:r>
      <w:r>
        <w:rPr>
          <w:spacing w:val="36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SSE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clusters required.</w:t>
      </w:r>
    </w:p>
    <w:p>
      <w:pPr>
        <w:spacing w:after="0"/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47" o:spid="_x0000_s1047" style="position:absolute;left:0pt;margin-left:47.8pt;margin-top:32.8pt;height:766.3pt;width:499.65pt;mso-position-horizontal-relative:page;mso-position-vertical-relative:page;z-index:-251641856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8"/>
        <w:spacing w:before="248"/>
        <w:ind w:left="100" w:right="296"/>
        <w:jc w:val="both"/>
      </w:pPr>
      <w:r>
        <w:t>The</w:t>
      </w:r>
      <w:r>
        <w:rPr>
          <w:spacing w:val="1"/>
        </w:rPr>
        <w:t xml:space="preserve"> </w:t>
      </w:r>
      <w:r>
        <w:t>elbow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formula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sum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squared</w:t>
      </w:r>
      <w:r>
        <w:rPr>
          <w:spacing w:val="1"/>
        </w:rPr>
        <w:t xml:space="preserve"> </w:t>
      </w:r>
      <w:r>
        <w:t>distances (SSE)</w:t>
      </w:r>
      <w:r>
        <w:rPr>
          <w:spacing w:val="1"/>
        </w:rPr>
        <w:t xml:space="preserve"> </w:t>
      </w:r>
      <w:r>
        <w:t>between the data points</w:t>
      </w:r>
      <w:r>
        <w:rPr>
          <w:spacing w:val="1"/>
        </w:rPr>
        <w:t xml:space="preserve"> </w:t>
      </w:r>
      <w:r>
        <w:t>and their assigned cluster</w:t>
      </w:r>
      <w:r>
        <w:rPr>
          <w:spacing w:val="70"/>
        </w:rPr>
        <w:t xml:space="preserve"> </w:t>
      </w:r>
      <w:r>
        <w:t>centroids for a</w:t>
      </w:r>
      <w:r>
        <w:rPr>
          <w:spacing w:val="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K:</w:t>
      </w:r>
    </w:p>
    <w:p>
      <w:pPr>
        <w:pStyle w:val="8"/>
        <w:spacing w:before="4"/>
      </w:pPr>
    </w:p>
    <w:p>
      <w:pPr>
        <w:pStyle w:val="8"/>
        <w:ind w:left="100" w:right="5361"/>
      </w:pPr>
      <w:r>
        <w:t>SSE = Σ_i=1^k Σ_x</w:t>
      </w:r>
      <w:r>
        <w:rPr>
          <w:rFonts w:ascii="MS PGothic" w:hAnsi="MS PGothic"/>
        </w:rPr>
        <w:t>∈</w:t>
      </w:r>
      <w:r>
        <w:t>C_i (dist(x, c_i))^2</w:t>
      </w:r>
      <w:r>
        <w:rPr>
          <w:spacing w:val="-67"/>
        </w:rPr>
        <w:t xml:space="preserve"> </w:t>
      </w:r>
      <w:r>
        <w:t>Where:</w:t>
      </w:r>
    </w:p>
    <w:p>
      <w:pPr>
        <w:spacing w:before="0"/>
        <w:ind w:left="820" w:right="6742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k is the number of clusters</w:t>
      </w:r>
      <w:r>
        <w:rPr>
          <w:rFonts w:ascii="Arial MT"/>
          <w:spacing w:val="-59"/>
          <w:sz w:val="22"/>
        </w:rPr>
        <w:t xml:space="preserve"> </w:t>
      </w:r>
      <w:r>
        <w:rPr>
          <w:rFonts w:ascii="Arial MT"/>
          <w:sz w:val="22"/>
        </w:rPr>
        <w:t>C_i</w:t>
      </w:r>
      <w:r>
        <w:rPr>
          <w:rFonts w:ascii="Arial MT"/>
          <w:spacing w:val="-1"/>
          <w:sz w:val="22"/>
        </w:rPr>
        <w:t xml:space="preserve"> </w:t>
      </w:r>
      <w:r>
        <w:rPr>
          <w:rFonts w:ascii="Arial MT"/>
          <w:sz w:val="22"/>
        </w:rPr>
        <w:t>is</w:t>
      </w:r>
      <w:r>
        <w:rPr>
          <w:rFonts w:ascii="Arial MT"/>
          <w:spacing w:val="1"/>
          <w:sz w:val="22"/>
        </w:rPr>
        <w:t xml:space="preserve"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 xml:space="preserve"> </w:t>
      </w:r>
      <w:r>
        <w:rPr>
          <w:rFonts w:ascii="Arial MT"/>
          <w:sz w:val="22"/>
        </w:rPr>
        <w:t>i-th</w:t>
      </w:r>
      <w:r>
        <w:rPr>
          <w:rFonts w:ascii="Arial MT"/>
          <w:spacing w:val="-2"/>
          <w:sz w:val="22"/>
        </w:rPr>
        <w:t xml:space="preserve"> </w:t>
      </w:r>
      <w:r>
        <w:rPr>
          <w:rFonts w:ascii="Arial MT"/>
          <w:sz w:val="22"/>
        </w:rPr>
        <w:t>cluster</w:t>
      </w:r>
    </w:p>
    <w:p>
      <w:pPr>
        <w:spacing w:before="0"/>
        <w:ind w:left="820" w:right="619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x is a data point in cluster C_i</w:t>
      </w:r>
      <w:r>
        <w:rPr>
          <w:rFonts w:ascii="Arial MT"/>
          <w:spacing w:val="1"/>
          <w:sz w:val="22"/>
        </w:rPr>
        <w:t xml:space="preserve"> </w:t>
      </w:r>
      <w:r>
        <w:rPr>
          <w:rFonts w:ascii="Arial MT"/>
          <w:sz w:val="22"/>
        </w:rPr>
        <w:t>c_i</w:t>
      </w:r>
      <w:r>
        <w:rPr>
          <w:rFonts w:ascii="Arial MT"/>
          <w:spacing w:val="-5"/>
          <w:sz w:val="22"/>
        </w:rPr>
        <w:t xml:space="preserve"> </w:t>
      </w:r>
      <w:r>
        <w:rPr>
          <w:rFonts w:ascii="Arial MT"/>
          <w:sz w:val="22"/>
        </w:rPr>
        <w:t>is the</w:t>
      </w:r>
      <w:r>
        <w:rPr>
          <w:rFonts w:ascii="Arial MT"/>
          <w:spacing w:val="-3"/>
          <w:sz w:val="22"/>
        </w:rPr>
        <w:t xml:space="preserve"> </w:t>
      </w:r>
      <w:r>
        <w:rPr>
          <w:rFonts w:ascii="Arial MT"/>
          <w:sz w:val="22"/>
        </w:rPr>
        <w:t>centroid</w:t>
      </w:r>
      <w:r>
        <w:rPr>
          <w:rFonts w:ascii="Arial MT"/>
          <w:spacing w:val="-1"/>
          <w:sz w:val="22"/>
        </w:rPr>
        <w:t xml:space="preserve"> </w:t>
      </w:r>
      <w:r>
        <w:rPr>
          <w:rFonts w:ascii="Arial MT"/>
          <w:sz w:val="22"/>
        </w:rPr>
        <w:t>of</w:t>
      </w:r>
      <w:r>
        <w:rPr>
          <w:rFonts w:ascii="Arial MT"/>
          <w:spacing w:val="-5"/>
          <w:sz w:val="22"/>
        </w:rPr>
        <w:t xml:space="preserve"> </w:t>
      </w:r>
      <w:r>
        <w:rPr>
          <w:rFonts w:ascii="Arial MT"/>
          <w:sz w:val="22"/>
        </w:rPr>
        <w:t>cluster</w:t>
      </w:r>
      <w:r>
        <w:rPr>
          <w:rFonts w:ascii="Arial MT"/>
          <w:spacing w:val="-2"/>
          <w:sz w:val="22"/>
        </w:rPr>
        <w:t xml:space="preserve"> </w:t>
      </w:r>
      <w:r>
        <w:rPr>
          <w:rFonts w:ascii="Arial MT"/>
          <w:sz w:val="22"/>
        </w:rPr>
        <w:t>C_i</w:t>
      </w:r>
    </w:p>
    <w:p>
      <w:pPr>
        <w:spacing w:before="1"/>
        <w:ind w:left="820" w:right="0" w:firstLine="0"/>
        <w:jc w:val="left"/>
        <w:rPr>
          <w:rFonts w:ascii="Arial MT"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1286510</wp:posOffset>
            </wp:positionH>
            <wp:positionV relativeFrom="paragraph">
              <wp:posOffset>233045</wp:posOffset>
            </wp:positionV>
            <wp:extent cx="3970020" cy="217297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6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923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1246505</wp:posOffset>
            </wp:positionH>
            <wp:positionV relativeFrom="paragraph">
              <wp:posOffset>2570480</wp:posOffset>
            </wp:positionV>
            <wp:extent cx="4601845" cy="205232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7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615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1883410</wp:posOffset>
            </wp:positionH>
            <wp:positionV relativeFrom="paragraph">
              <wp:posOffset>4740910</wp:posOffset>
            </wp:positionV>
            <wp:extent cx="2751455" cy="2011045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8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214" cy="2011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2"/>
        </w:rPr>
        <w:t>dist(x,</w:t>
      </w:r>
      <w:r>
        <w:rPr>
          <w:rFonts w:ascii="Arial MT"/>
          <w:spacing w:val="-3"/>
          <w:sz w:val="22"/>
        </w:rPr>
        <w:t xml:space="preserve"> </w:t>
      </w:r>
      <w:r>
        <w:rPr>
          <w:rFonts w:ascii="Arial MT"/>
          <w:sz w:val="22"/>
        </w:rPr>
        <w:t>c_i)</w:t>
      </w:r>
      <w:r>
        <w:rPr>
          <w:rFonts w:ascii="Arial MT"/>
          <w:spacing w:val="-3"/>
          <w:sz w:val="22"/>
        </w:rPr>
        <w:t xml:space="preserve"> </w:t>
      </w:r>
      <w:r>
        <w:rPr>
          <w:rFonts w:ascii="Arial MT"/>
          <w:sz w:val="22"/>
        </w:rPr>
        <w:t>is</w:t>
      </w:r>
      <w:r>
        <w:rPr>
          <w:rFonts w:ascii="Arial MT"/>
          <w:spacing w:val="-1"/>
          <w:sz w:val="22"/>
        </w:rPr>
        <w:t xml:space="preserve"> </w:t>
      </w:r>
      <w:r>
        <w:rPr>
          <w:rFonts w:ascii="Arial MT"/>
          <w:sz w:val="22"/>
        </w:rPr>
        <w:t>the</w:t>
      </w:r>
      <w:r>
        <w:rPr>
          <w:rFonts w:ascii="Arial MT"/>
          <w:spacing w:val="-7"/>
          <w:sz w:val="22"/>
        </w:rPr>
        <w:t xml:space="preserve"> </w:t>
      </w:r>
      <w:r>
        <w:rPr>
          <w:rFonts w:ascii="Arial MT"/>
          <w:sz w:val="22"/>
        </w:rPr>
        <w:t>Euclidean</w:t>
      </w:r>
      <w:r>
        <w:rPr>
          <w:rFonts w:ascii="Arial MT"/>
          <w:spacing w:val="-2"/>
          <w:sz w:val="22"/>
        </w:rPr>
        <w:t xml:space="preserve"> </w:t>
      </w:r>
      <w:r>
        <w:rPr>
          <w:rFonts w:ascii="Arial MT"/>
          <w:sz w:val="22"/>
        </w:rPr>
        <w:t>distance</w:t>
      </w:r>
      <w:r>
        <w:rPr>
          <w:rFonts w:ascii="Arial MT"/>
          <w:spacing w:val="-4"/>
          <w:sz w:val="22"/>
        </w:rPr>
        <w:t xml:space="preserve"> </w:t>
      </w:r>
      <w:r>
        <w:rPr>
          <w:rFonts w:ascii="Arial MT"/>
          <w:sz w:val="22"/>
        </w:rPr>
        <w:t>between</w:t>
      </w:r>
      <w:r>
        <w:rPr>
          <w:rFonts w:ascii="Arial MT"/>
          <w:spacing w:val="1"/>
          <w:sz w:val="22"/>
        </w:rPr>
        <w:t xml:space="preserve"> </w:t>
      </w:r>
      <w:r>
        <w:rPr>
          <w:rFonts w:ascii="Arial MT"/>
          <w:sz w:val="22"/>
        </w:rPr>
        <w:t>data</w:t>
      </w:r>
      <w:r>
        <w:rPr>
          <w:rFonts w:ascii="Arial MT"/>
          <w:spacing w:val="-7"/>
          <w:sz w:val="22"/>
        </w:rPr>
        <w:t xml:space="preserve"> </w:t>
      </w:r>
      <w:r>
        <w:rPr>
          <w:rFonts w:ascii="Arial MT"/>
          <w:sz w:val="22"/>
        </w:rPr>
        <w:t>point</w:t>
      </w:r>
      <w:r>
        <w:rPr>
          <w:rFonts w:ascii="Arial MT"/>
          <w:spacing w:val="-3"/>
          <w:sz w:val="22"/>
        </w:rPr>
        <w:t xml:space="preserve"> </w:t>
      </w:r>
      <w:r>
        <w:rPr>
          <w:rFonts w:ascii="Arial MT"/>
          <w:sz w:val="22"/>
        </w:rPr>
        <w:t>x</w:t>
      </w:r>
      <w:r>
        <w:rPr>
          <w:rFonts w:ascii="Arial MT"/>
          <w:spacing w:val="-1"/>
          <w:sz w:val="22"/>
        </w:rPr>
        <w:t xml:space="preserve"> </w:t>
      </w:r>
      <w:r>
        <w:rPr>
          <w:rFonts w:ascii="Arial MT"/>
          <w:sz w:val="22"/>
        </w:rPr>
        <w:t>and</w:t>
      </w:r>
      <w:r>
        <w:rPr>
          <w:rFonts w:ascii="Arial MT"/>
          <w:spacing w:val="-3"/>
          <w:sz w:val="22"/>
        </w:rPr>
        <w:t xml:space="preserve"> </w:t>
      </w:r>
      <w:r>
        <w:rPr>
          <w:rFonts w:ascii="Arial MT"/>
          <w:sz w:val="22"/>
        </w:rPr>
        <w:t>centroid</w:t>
      </w:r>
      <w:r>
        <w:rPr>
          <w:rFonts w:ascii="Arial MT"/>
          <w:spacing w:val="-2"/>
          <w:sz w:val="22"/>
        </w:rPr>
        <w:t xml:space="preserve"> </w:t>
      </w:r>
      <w:r>
        <w:rPr>
          <w:rFonts w:ascii="Arial MT"/>
          <w:sz w:val="22"/>
        </w:rPr>
        <w:t>c_i.</w:t>
      </w:r>
    </w:p>
    <w:p>
      <w:pPr>
        <w:pStyle w:val="8"/>
        <w:spacing w:before="6"/>
        <w:rPr>
          <w:rFonts w:ascii="Arial MT"/>
          <w:sz w:val="16"/>
        </w:rPr>
      </w:pPr>
    </w:p>
    <w:p>
      <w:pPr>
        <w:pStyle w:val="8"/>
        <w:spacing w:before="2"/>
        <w:rPr>
          <w:rFonts w:ascii="Arial MT"/>
          <w:sz w:val="10"/>
        </w:rPr>
      </w:pPr>
    </w:p>
    <w:p>
      <w:pPr>
        <w:spacing w:after="0"/>
        <w:rPr>
          <w:rFonts w:ascii="Arial MT"/>
          <w:sz w:val="10"/>
        </w:rPr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rFonts w:ascii="Arial MT"/>
          <w:sz w:val="20"/>
        </w:rPr>
      </w:pPr>
      <w:r>
        <w:pict>
          <v:shape id="_x0000_s1048" o:spid="_x0000_s1048" style="position:absolute;left:0pt;margin-left:47.8pt;margin-top:32.8pt;height:766.3pt;width:499.65pt;mso-position-horizontal-relative:page;mso-position-vertical-relative:page;z-index:-251640832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4"/>
        <w:numPr>
          <w:ilvl w:val="1"/>
          <w:numId w:val="14"/>
        </w:numPr>
        <w:tabs>
          <w:tab w:val="left" w:pos="580"/>
        </w:tabs>
        <w:spacing w:before="249" w:after="0" w:line="240" w:lineRule="auto"/>
        <w:ind w:left="580" w:right="0" w:hanging="480"/>
        <w:jc w:val="left"/>
      </w:pPr>
      <w:bookmarkStart w:id="42" w:name="_bookmark17"/>
      <w:bookmarkEnd w:id="42"/>
      <w:bookmarkStart w:id="43" w:name="4.5 Review and Testing"/>
      <w:bookmarkEnd w:id="43"/>
      <w:bookmarkStart w:id="44" w:name="_bookmark17"/>
      <w:bookmarkEnd w:id="44"/>
      <w:r>
        <w:t>Review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</w:t>
      </w:r>
    </w:p>
    <w:p>
      <w:pPr>
        <w:pStyle w:val="8"/>
        <w:spacing w:before="11"/>
        <w:rPr>
          <w:b/>
          <w:sz w:val="45"/>
        </w:rPr>
      </w:pPr>
    </w:p>
    <w:p>
      <w:pPr>
        <w:pStyle w:val="8"/>
        <w:ind w:left="100" w:right="296"/>
        <w:jc w:val="both"/>
      </w:pPr>
      <w:r>
        <w:t>Further exploring the data, we see some possible deviations in values ans result like</w:t>
      </w:r>
      <w:r>
        <w:rPr>
          <w:spacing w:val="1"/>
        </w:rPr>
        <w:t xml:space="preserve"> </w:t>
      </w:r>
      <w:r>
        <w:t>small change in one feature affect another feature largely no before clustering we tried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standardScalar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minMaxScalar.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1333500</wp:posOffset>
            </wp:positionH>
            <wp:positionV relativeFrom="paragraph">
              <wp:posOffset>133350</wp:posOffset>
            </wp:positionV>
            <wp:extent cx="4231640" cy="96647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9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665" cy="966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1240155</wp:posOffset>
            </wp:positionH>
            <wp:positionV relativeFrom="paragraph">
              <wp:posOffset>1360170</wp:posOffset>
            </wp:positionV>
            <wp:extent cx="4822190" cy="104902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0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390" cy="1049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8"/>
        <w:rPr>
          <w:sz w:val="29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1358900</wp:posOffset>
            </wp:positionH>
            <wp:positionV relativeFrom="paragraph">
              <wp:posOffset>175895</wp:posOffset>
            </wp:positionV>
            <wp:extent cx="3438525" cy="901065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1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758" cy="90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1043940</wp:posOffset>
            </wp:positionH>
            <wp:positionV relativeFrom="paragraph">
              <wp:posOffset>1294765</wp:posOffset>
            </wp:positionV>
            <wp:extent cx="4912995" cy="2496185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2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720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0"/>
        <w:rPr>
          <w:sz w:val="23"/>
        </w:rPr>
      </w:pPr>
    </w:p>
    <w:p>
      <w:pPr>
        <w:spacing w:after="0"/>
        <w:rPr>
          <w:sz w:val="23"/>
        </w:rPr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49" o:spid="_x0000_s1049" style="position:absolute;left:0pt;margin-left:47.8pt;margin-top:32.8pt;height:766.3pt;width:499.65pt;mso-position-horizontal-relative:page;mso-position-vertical-relative:page;z-index:-251639808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21"/>
        </w:rPr>
      </w:pPr>
    </w:p>
    <w:p>
      <w:pPr>
        <w:spacing w:before="89"/>
        <w:ind w:left="100" w:right="0" w:firstLine="0"/>
        <w:jc w:val="left"/>
        <w:rPr>
          <w:b/>
          <w:sz w:val="28"/>
        </w:rPr>
      </w:pPr>
      <w:r>
        <w:pict>
          <v:group id="_x0000_s1050" o:spid="_x0000_s1050" o:spt="203" style="position:absolute;left:0pt;margin-left:127.15pt;margin-top:25.6pt;height:308.05pt;width:295.2pt;mso-position-horizontal-relative:page;mso-wrap-distance-bottom:0pt;mso-wrap-distance-top:0pt;z-index:-251635712;mso-width-relative:page;mso-height-relative:page;" coordorigin="2544,513" coordsize="5904,6161">
            <o:lock v:ext="edit"/>
            <v:shape id="_x0000_s1051" o:spid="_x0000_s1051" o:spt="75" type="#_x0000_t75" style="position:absolute;left:3021;top:512;height:1860;width:5012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shape id="_x0000_s1052" o:spid="_x0000_s1052" o:spt="75" type="#_x0000_t75" style="position:absolute;left:2544;top:2341;height:4332;width:5904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w10:wrap type="topAndBottom"/>
          </v:group>
        </w:pict>
      </w:r>
      <w:r>
        <w:rPr>
          <w:b/>
          <w:sz w:val="28"/>
        </w:rPr>
        <w:t>After</w:t>
      </w:r>
      <w:r>
        <w:rPr>
          <w:b/>
          <w:spacing w:val="-3"/>
          <w:sz w:val="28"/>
        </w:rPr>
        <w:t xml:space="preserve"> </w:t>
      </w:r>
      <w:r>
        <w:rPr>
          <w:b/>
          <w:spacing w:val="-3"/>
          <w:sz w:val="28"/>
          <w:lang w:val="en-US"/>
        </w:rPr>
        <w:t>standardization</w:t>
      </w:r>
    </w:p>
    <w:p>
      <w:pPr>
        <w:pStyle w:val="4"/>
        <w:numPr>
          <w:ilvl w:val="1"/>
          <w:numId w:val="14"/>
        </w:numPr>
        <w:tabs>
          <w:tab w:val="left" w:pos="580"/>
        </w:tabs>
        <w:spacing w:before="232" w:after="0" w:line="240" w:lineRule="auto"/>
        <w:ind w:left="580" w:right="0" w:hanging="480"/>
        <w:jc w:val="left"/>
      </w:pPr>
      <w:bookmarkStart w:id="45" w:name="_bookmark18"/>
      <w:bookmarkEnd w:id="45"/>
      <w:bookmarkStart w:id="46" w:name="4.6 Result Analysis:"/>
      <w:bookmarkEnd w:id="46"/>
      <w:bookmarkStart w:id="47" w:name="_bookmark18"/>
      <w:bookmarkEnd w:id="47"/>
      <w:r>
        <w:t>Result</w:t>
      </w:r>
      <w:r>
        <w:rPr>
          <w:spacing w:val="-4"/>
        </w:rPr>
        <w:t xml:space="preserve"> </w:t>
      </w:r>
      <w:r>
        <w:t>Analysis:</w:t>
      </w:r>
    </w:p>
    <w:p>
      <w:pPr>
        <w:pStyle w:val="8"/>
        <w:spacing w:before="9"/>
        <w:rPr>
          <w:b/>
          <w:sz w:val="45"/>
        </w:rPr>
      </w:pPr>
    </w:p>
    <w:p>
      <w:pPr>
        <w:pStyle w:val="8"/>
        <w:ind w:left="100" w:right="310"/>
      </w:pPr>
      <w:r>
        <w:t>This analysis is based on data without standardization as cluster after standardization</w:t>
      </w:r>
      <w:r>
        <w:rPr>
          <w:spacing w:val="1"/>
        </w:rPr>
        <w:t xml:space="preserve"> </w:t>
      </w:r>
      <w:r>
        <w:t>looks more disturbed ans inefficient to analyze. The spending habits and yearly</w:t>
      </w:r>
      <w:r>
        <w:rPr>
          <w:spacing w:val="1"/>
        </w:rPr>
        <w:t xml:space="preserve"> </w:t>
      </w:r>
      <w:r>
        <w:t>earnings of mall shoppers can be clustered into five different groups. The green group,</w:t>
      </w:r>
      <w:r>
        <w:rPr>
          <w:spacing w:val="-67"/>
        </w:rPr>
        <w:t xml:space="preserve"> </w:t>
      </w:r>
      <w:r>
        <w:t>with high earnings and high spending scores, is the most profitable target for the mall.</w:t>
      </w:r>
      <w:r>
        <w:rPr>
          <w:spacing w:val="1"/>
        </w:rPr>
        <w:t xml:space="preserve"> </w:t>
      </w:r>
      <w:r>
        <w:t>The purple group,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earnings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</w:t>
      </w:r>
      <w:r>
        <w:rPr>
          <w:spacing w:val="2"/>
        </w:rPr>
        <w:t xml:space="preserve"> </w:t>
      </w:r>
      <w:r>
        <w:t>spending,</w:t>
      </w:r>
      <w:r>
        <w:rPr>
          <w:spacing w:val="2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opportunity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mall to improve its offerings to attract them. The red group, with average earnings</w:t>
      </w:r>
      <w:r>
        <w:rPr>
          <w:spacing w:val="1"/>
        </w:rPr>
        <w:t xml:space="preserve"> </w:t>
      </w:r>
      <w:r>
        <w:t>and expenditures, is not a significant source of revenue for the mall. The blue group,</w:t>
      </w:r>
      <w:r>
        <w:rPr>
          <w:spacing w:val="1"/>
        </w:rPr>
        <w:t xml:space="preserve"> </w:t>
      </w:r>
      <w:r>
        <w:t>with low earnings but high spending, may be satisfied with the mall's services and thus</w:t>
      </w:r>
      <w:r>
        <w:rPr>
          <w:spacing w:val="-67"/>
        </w:rPr>
        <w:t xml:space="preserve"> </w:t>
      </w:r>
      <w:r>
        <w:t>compelled to spend money. The orange group, with low earnings and poor spending</w:t>
      </w:r>
      <w:r>
        <w:rPr>
          <w:spacing w:val="1"/>
        </w:rPr>
        <w:t xml:space="preserve"> </w:t>
      </w:r>
      <w:r>
        <w:t>habits, should not be a priority for the mall. By analyzing this data, marketing</w:t>
      </w:r>
      <w:r>
        <w:rPr>
          <w:spacing w:val="1"/>
        </w:rPr>
        <w:t xml:space="preserve"> </w:t>
      </w:r>
      <w:r>
        <w:t>strategies can be tailored to specific customer groups based on their spending habits</w:t>
      </w:r>
      <w:r>
        <w:rPr>
          <w:spacing w:val="1"/>
        </w:rPr>
        <w:t xml:space="preserve"> </w:t>
      </w:r>
      <w:r>
        <w:t>and earnings. Promotions and discounts may be used to entice customers with lower</w:t>
      </w:r>
      <w:r>
        <w:rPr>
          <w:spacing w:val="1"/>
        </w:rPr>
        <w:t xml:space="preserve"> </w:t>
      </w:r>
      <w:r>
        <w:t>incomes and spending scores, while higher-income customers may be attracted by the</w:t>
      </w:r>
      <w:r>
        <w:rPr>
          <w:spacing w:val="1"/>
        </w:rPr>
        <w:t xml:space="preserve"> </w:t>
      </w:r>
      <w:r>
        <w:t>variety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products</w:t>
      </w:r>
      <w:r>
        <w:rPr>
          <w:spacing w:val="3"/>
        </w:rPr>
        <w:t xml:space="preserve"> </w:t>
      </w:r>
      <w:r>
        <w:t>available.</w:t>
      </w:r>
      <w:r>
        <w:rPr>
          <w:spacing w:val="4"/>
        </w:rPr>
        <w:t xml:space="preserve"> </w:t>
      </w:r>
      <w:r>
        <w:t>Cluster</w:t>
      </w:r>
      <w:r>
        <w:rPr>
          <w:spacing w:val="4"/>
        </w:rPr>
        <w:t xml:space="preserve"> </w:t>
      </w:r>
      <w:r>
        <w:t>analysis</w:t>
      </w:r>
      <w:r>
        <w:rPr>
          <w:spacing w:val="3"/>
        </w:rPr>
        <w:t xml:space="preserve"> </w:t>
      </w:r>
      <w:r>
        <w:t>may</w:t>
      </w:r>
      <w:r>
        <w:rPr>
          <w:spacing w:val="5"/>
        </w:rPr>
        <w:t xml:space="preserve"> </w:t>
      </w:r>
      <w:r>
        <w:t>help</w:t>
      </w:r>
      <w:r>
        <w:rPr>
          <w:spacing w:val="3"/>
        </w:rPr>
        <w:t xml:space="preserve"> </w:t>
      </w:r>
      <w:r>
        <w:t>identify</w:t>
      </w:r>
      <w:r>
        <w:rPr>
          <w:spacing w:val="3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types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desires,</w:t>
      </w:r>
      <w:r>
        <w:rPr>
          <w:spacing w:val="-2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targeted</w:t>
      </w:r>
      <w:r>
        <w:rPr>
          <w:spacing w:val="-3"/>
        </w:rPr>
        <w:t xml:space="preserve"> </w:t>
      </w:r>
      <w:r>
        <w:t>marketing</w:t>
      </w:r>
      <w:r>
        <w:rPr>
          <w:spacing w:val="-2"/>
        </w:rPr>
        <w:t xml:space="preserve"> </w:t>
      </w:r>
      <w:r>
        <w:t>efforts.</w:t>
      </w:r>
    </w:p>
    <w:p>
      <w:pPr>
        <w:pStyle w:val="8"/>
        <w:spacing w:before="1"/>
        <w:ind w:left="100"/>
      </w:pPr>
      <w:r>
        <w:t>Clusters</w:t>
      </w:r>
      <w:r>
        <w:rPr>
          <w:spacing w:val="-6"/>
        </w:rPr>
        <w:t xml:space="preserve"> </w:t>
      </w:r>
      <w:r>
        <w:t>3 and 4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potential target groups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scenario.</w:t>
      </w:r>
    </w:p>
    <w:p>
      <w:pPr>
        <w:spacing w:after="0"/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53" o:spid="_x0000_s1053" style="position:absolute;left:0pt;margin-left:47.8pt;margin-top:32.8pt;height:766.3pt;width:499.65pt;mso-position-horizontal-relative:page;mso-position-vertical-relative:page;z-index:-251639808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1"/>
        <w:rPr>
          <w:sz w:val="15"/>
        </w:rPr>
      </w:pPr>
    </w:p>
    <w:p>
      <w:pPr>
        <w:pStyle w:val="3"/>
        <w:spacing w:before="85"/>
      </w:pPr>
      <w:bookmarkStart w:id="48" w:name="Standards Adopted"/>
      <w:bookmarkEnd w:id="48"/>
      <w:bookmarkStart w:id="49" w:name="_bookmark19"/>
      <w:bookmarkEnd w:id="49"/>
      <w:r>
        <w:t>Standards</w:t>
      </w:r>
      <w:r>
        <w:rPr>
          <w:spacing w:val="-5"/>
        </w:rPr>
        <w:t xml:space="preserve"> </w:t>
      </w:r>
      <w:r>
        <w:t>Adopted</w:t>
      </w:r>
    </w:p>
    <w:p>
      <w:pPr>
        <w:pStyle w:val="8"/>
        <w:rPr>
          <w:b/>
          <w:sz w:val="40"/>
        </w:rPr>
      </w:pPr>
    </w:p>
    <w:p>
      <w:pPr>
        <w:pStyle w:val="4"/>
        <w:numPr>
          <w:ilvl w:val="1"/>
          <w:numId w:val="15"/>
        </w:numPr>
        <w:tabs>
          <w:tab w:val="left" w:pos="520"/>
        </w:tabs>
        <w:spacing w:before="305" w:after="0" w:line="240" w:lineRule="auto"/>
        <w:ind w:left="520" w:right="0" w:hanging="420"/>
        <w:jc w:val="left"/>
      </w:pPr>
      <w:bookmarkStart w:id="50" w:name="_bookmark20"/>
      <w:bookmarkEnd w:id="50"/>
      <w:bookmarkStart w:id="51" w:name="_bookmark20"/>
      <w:bookmarkEnd w:id="51"/>
      <w:bookmarkStart w:id="52" w:name="5.1Design Standards"/>
      <w:bookmarkEnd w:id="52"/>
      <w:r>
        <w:t>Design</w:t>
      </w:r>
      <w:r>
        <w:rPr>
          <w:spacing w:val="-7"/>
        </w:rPr>
        <w:t xml:space="preserve"> </w:t>
      </w:r>
      <w:r>
        <w:t>Standards</w:t>
      </w:r>
    </w:p>
    <w:p>
      <w:pPr>
        <w:pStyle w:val="8"/>
        <w:rPr>
          <w:b/>
          <w:sz w:val="46"/>
        </w:rPr>
      </w:pPr>
    </w:p>
    <w:p>
      <w:pPr>
        <w:pStyle w:val="8"/>
        <w:ind w:left="100" w:right="296"/>
        <w:jc w:val="both"/>
      </w:pPr>
      <w:r>
        <w:t>When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important to follow certain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7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well-structured and effective. Here are some important design standards that we have</w:t>
      </w:r>
      <w:r>
        <w:rPr>
          <w:spacing w:val="1"/>
        </w:rPr>
        <w:t xml:space="preserve"> </w:t>
      </w:r>
      <w:r>
        <w:t>considered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</w:p>
    <w:p>
      <w:pPr>
        <w:pStyle w:val="8"/>
      </w:pPr>
    </w:p>
    <w:p>
      <w:pPr>
        <w:pStyle w:val="14"/>
        <w:numPr>
          <w:ilvl w:val="0"/>
          <w:numId w:val="13"/>
        </w:numPr>
        <w:tabs>
          <w:tab w:val="left" w:pos="801"/>
        </w:tabs>
        <w:spacing w:before="1" w:after="0" w:line="240" w:lineRule="auto"/>
        <w:ind w:left="520" w:right="297" w:hanging="420"/>
        <w:jc w:val="both"/>
        <w:rPr>
          <w:sz w:val="28"/>
        </w:rPr>
      </w:pPr>
      <w:r>
        <w:tab/>
      </w:r>
      <w:r>
        <w:rPr>
          <w:sz w:val="28"/>
        </w:rPr>
        <w:t>Define the objectives: Before starting the project, it is essential to define the</w:t>
      </w:r>
      <w:r>
        <w:rPr>
          <w:spacing w:val="1"/>
          <w:sz w:val="28"/>
        </w:rPr>
        <w:t xml:space="preserve"> </w:t>
      </w:r>
      <w:r>
        <w:rPr>
          <w:sz w:val="28"/>
        </w:rPr>
        <w:t>objectives of the segmentation. This includes understanding the business problem</w:t>
      </w:r>
      <w:r>
        <w:rPr>
          <w:spacing w:val="1"/>
          <w:sz w:val="28"/>
        </w:rPr>
        <w:t xml:space="preserve"> </w:t>
      </w:r>
      <w:r>
        <w:rPr>
          <w:sz w:val="28"/>
        </w:rPr>
        <w:t>and the goals of the project, and ensuring</w:t>
      </w:r>
      <w:r>
        <w:rPr>
          <w:spacing w:val="1"/>
          <w:sz w:val="28"/>
        </w:rPr>
        <w:t xml:space="preserve"> </w:t>
      </w:r>
      <w:r>
        <w:rPr>
          <w:sz w:val="28"/>
        </w:rPr>
        <w:t>that the segmentation is aligned with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objectives.</w:t>
      </w:r>
    </w:p>
    <w:p>
      <w:pPr>
        <w:pStyle w:val="14"/>
        <w:numPr>
          <w:ilvl w:val="0"/>
          <w:numId w:val="13"/>
        </w:numPr>
        <w:tabs>
          <w:tab w:val="left" w:pos="801"/>
        </w:tabs>
        <w:spacing w:before="0" w:after="0" w:line="240" w:lineRule="auto"/>
        <w:ind w:left="520" w:right="296" w:hanging="420"/>
        <w:jc w:val="both"/>
        <w:rPr>
          <w:sz w:val="28"/>
        </w:rPr>
      </w:pPr>
      <w:r>
        <w:tab/>
      </w:r>
      <w:r>
        <w:rPr>
          <w:sz w:val="28"/>
        </w:rPr>
        <w:t>Determine the data requirements: It is important to identify the data sources</w:t>
      </w:r>
      <w:r>
        <w:rPr>
          <w:spacing w:val="1"/>
          <w:sz w:val="28"/>
        </w:rPr>
        <w:t xml:space="preserve"> </w:t>
      </w:r>
      <w:r>
        <w:rPr>
          <w:sz w:val="28"/>
        </w:rPr>
        <w:t>required for the project, and ensure that the data is relevant, accurate and reliable.</w:t>
      </w:r>
      <w:r>
        <w:rPr>
          <w:spacing w:val="1"/>
          <w:sz w:val="28"/>
        </w:rPr>
        <w:t xml:space="preserve"> </w:t>
      </w:r>
      <w:r>
        <w:rPr>
          <w:sz w:val="28"/>
        </w:rPr>
        <w:t>This involves understanding the data structure and format, and performing data</w:t>
      </w:r>
      <w:r>
        <w:rPr>
          <w:spacing w:val="1"/>
          <w:sz w:val="28"/>
        </w:rPr>
        <w:t xml:space="preserve"> </w:t>
      </w:r>
      <w:r>
        <w:rPr>
          <w:sz w:val="28"/>
        </w:rPr>
        <w:t>cleaning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preprocessing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needed.</w:t>
      </w:r>
    </w:p>
    <w:p>
      <w:pPr>
        <w:pStyle w:val="14"/>
        <w:numPr>
          <w:ilvl w:val="0"/>
          <w:numId w:val="13"/>
        </w:numPr>
        <w:tabs>
          <w:tab w:val="left" w:pos="801"/>
        </w:tabs>
        <w:spacing w:before="1" w:after="0" w:line="240" w:lineRule="auto"/>
        <w:ind w:left="520" w:right="296" w:hanging="420"/>
        <w:jc w:val="both"/>
        <w:rPr>
          <w:sz w:val="28"/>
        </w:rPr>
      </w:pPr>
      <w:r>
        <w:tab/>
      </w:r>
      <w:r>
        <w:rPr>
          <w:sz w:val="28"/>
        </w:rPr>
        <w:t>Selecting the appropriate K value: K-Means algorithm requires the specification</w:t>
      </w:r>
      <w:r>
        <w:rPr>
          <w:spacing w:val="1"/>
          <w:sz w:val="28"/>
        </w:rPr>
        <w:t xml:space="preserve"> </w:t>
      </w:r>
      <w:r>
        <w:rPr>
          <w:sz w:val="28"/>
        </w:rPr>
        <w:t>of the number of clusters (K) to be generated. It is important to determine the</w:t>
      </w:r>
      <w:r>
        <w:rPr>
          <w:spacing w:val="1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3"/>
          <w:sz w:val="28"/>
        </w:rPr>
        <w:t xml:space="preserve"> </w:t>
      </w:r>
      <w:r>
        <w:rPr>
          <w:sz w:val="28"/>
        </w:rPr>
        <w:t>K value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analyzing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 and</w:t>
      </w:r>
      <w:r>
        <w:rPr>
          <w:spacing w:val="-2"/>
          <w:sz w:val="28"/>
        </w:rPr>
        <w:t xml:space="preserve"> </w:t>
      </w:r>
      <w:r>
        <w:rPr>
          <w:sz w:val="28"/>
        </w:rPr>
        <w:t>experimenting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values.</w:t>
      </w:r>
    </w:p>
    <w:p>
      <w:pPr>
        <w:pStyle w:val="14"/>
        <w:numPr>
          <w:ilvl w:val="0"/>
          <w:numId w:val="13"/>
        </w:numPr>
        <w:tabs>
          <w:tab w:val="left" w:pos="801"/>
        </w:tabs>
        <w:spacing w:before="0" w:after="0" w:line="240" w:lineRule="auto"/>
        <w:ind w:left="520" w:right="295" w:hanging="420"/>
        <w:jc w:val="both"/>
        <w:rPr>
          <w:sz w:val="28"/>
        </w:rPr>
      </w:pPr>
      <w:r>
        <w:tab/>
      </w:r>
      <w:r>
        <w:rPr>
          <w:sz w:val="28"/>
        </w:rPr>
        <w:t>Choosing an appropriate feature scaling method: The selection of an appropriate</w:t>
      </w:r>
      <w:r>
        <w:rPr>
          <w:spacing w:val="-67"/>
          <w:sz w:val="28"/>
        </w:rPr>
        <w:t xml:space="preserve"> </w:t>
      </w:r>
      <w:r>
        <w:rPr>
          <w:sz w:val="28"/>
        </w:rPr>
        <w:t>feature scaling method can have a significant impact on the performance of the</w:t>
      </w:r>
      <w:r>
        <w:rPr>
          <w:spacing w:val="1"/>
          <w:sz w:val="28"/>
        </w:rPr>
        <w:t xml:space="preserve"> </w:t>
      </w:r>
      <w:r>
        <w:rPr>
          <w:sz w:val="28"/>
        </w:rPr>
        <w:t>algorithm.</w:t>
      </w:r>
      <w:r>
        <w:rPr>
          <w:spacing w:val="1"/>
          <w:sz w:val="28"/>
        </w:rPr>
        <w:t xml:space="preserve"> </w:t>
      </w:r>
      <w:r>
        <w:rPr>
          <w:sz w:val="28"/>
        </w:rPr>
        <w:t>Standardization and Normalization is used to</w:t>
      </w:r>
      <w:r>
        <w:rPr>
          <w:spacing w:val="70"/>
          <w:sz w:val="28"/>
        </w:rPr>
        <w:t xml:space="preserve"> </w:t>
      </w:r>
      <w:r>
        <w:rPr>
          <w:sz w:val="28"/>
        </w:rPr>
        <w:t>avoid biasing the results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favor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certain</w:t>
      </w:r>
      <w:r>
        <w:rPr>
          <w:spacing w:val="-2"/>
          <w:sz w:val="28"/>
        </w:rPr>
        <w:t xml:space="preserve"> </w:t>
      </w:r>
      <w:r>
        <w:rPr>
          <w:sz w:val="28"/>
        </w:rPr>
        <w:t>features.</w:t>
      </w:r>
    </w:p>
    <w:p>
      <w:pPr>
        <w:pStyle w:val="14"/>
        <w:numPr>
          <w:ilvl w:val="0"/>
          <w:numId w:val="13"/>
        </w:numPr>
        <w:tabs>
          <w:tab w:val="left" w:pos="801"/>
        </w:tabs>
        <w:spacing w:before="0" w:after="0" w:line="240" w:lineRule="auto"/>
        <w:ind w:left="520" w:right="296" w:hanging="420"/>
        <w:jc w:val="both"/>
        <w:rPr>
          <w:sz w:val="28"/>
        </w:rPr>
      </w:pPr>
      <w:r>
        <w:tab/>
      </w:r>
      <w:r>
        <w:rPr>
          <w:sz w:val="28"/>
        </w:rPr>
        <w:t>Select appropriate distance metric: The distance metric is used to calculate the</w:t>
      </w:r>
      <w:r>
        <w:rPr>
          <w:spacing w:val="1"/>
          <w:sz w:val="28"/>
        </w:rPr>
        <w:t xml:space="preserve"> </w:t>
      </w:r>
      <w:r>
        <w:rPr>
          <w:sz w:val="28"/>
        </w:rPr>
        <w:t>distance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points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1"/>
          <w:sz w:val="28"/>
        </w:rPr>
        <w:t xml:space="preserve"> </w:t>
      </w:r>
      <w:r>
        <w:rPr>
          <w:sz w:val="28"/>
        </w:rPr>
        <w:t>space.</w:t>
      </w:r>
      <w:r>
        <w:rPr>
          <w:spacing w:val="1"/>
          <w:sz w:val="28"/>
        </w:rPr>
        <w:t xml:space="preserve"> </w:t>
      </w:r>
      <w:r>
        <w:rPr>
          <w:sz w:val="28"/>
        </w:rPr>
        <w:t>Euclidean</w:t>
      </w:r>
      <w:r>
        <w:rPr>
          <w:spacing w:val="1"/>
          <w:sz w:val="28"/>
        </w:rPr>
        <w:t xml:space="preserve"> </w:t>
      </w:r>
      <w:r>
        <w:rPr>
          <w:sz w:val="28"/>
        </w:rPr>
        <w:t>distance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commonly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metric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K-Means algorithm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applied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54" o:spid="_x0000_s1054" style="position:absolute;left:0pt;margin-left:47.8pt;margin-top:32.8pt;height:766.3pt;width:499.65pt;mso-position-horizontal-relative:page;mso-position-vertical-relative:page;z-index:-251638784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9"/>
        </w:rPr>
      </w:pPr>
    </w:p>
    <w:p>
      <w:pPr>
        <w:pStyle w:val="4"/>
        <w:numPr>
          <w:ilvl w:val="1"/>
          <w:numId w:val="15"/>
        </w:numPr>
        <w:tabs>
          <w:tab w:val="left" w:pos="980"/>
          <w:tab w:val="left" w:pos="981"/>
        </w:tabs>
        <w:spacing w:before="86" w:after="0" w:line="240" w:lineRule="auto"/>
        <w:ind w:left="980" w:right="0" w:hanging="881"/>
        <w:jc w:val="left"/>
      </w:pPr>
      <w:bookmarkStart w:id="53" w:name="5.2   Coding Standards"/>
      <w:bookmarkEnd w:id="53"/>
      <w:bookmarkStart w:id="54" w:name="_bookmark21"/>
      <w:bookmarkEnd w:id="54"/>
      <w:bookmarkStart w:id="55" w:name="_bookmark21"/>
      <w:bookmarkEnd w:id="55"/>
      <w:r>
        <w:t>Coding</w:t>
      </w:r>
      <w:r>
        <w:rPr>
          <w:spacing w:val="-6"/>
        </w:rPr>
        <w:t xml:space="preserve"> </w:t>
      </w:r>
      <w:r>
        <w:t>Standards</w:t>
      </w:r>
    </w:p>
    <w:p>
      <w:pPr>
        <w:pStyle w:val="8"/>
        <w:spacing w:before="2"/>
        <w:rPr>
          <w:b/>
          <w:sz w:val="46"/>
        </w:rPr>
      </w:pPr>
    </w:p>
    <w:p>
      <w:pPr>
        <w:pStyle w:val="8"/>
        <w:ind w:left="100" w:right="296"/>
        <w:jc w:val="both"/>
      </w:pPr>
      <w:r>
        <w:t>When</w:t>
      </w:r>
      <w:r>
        <w:rPr>
          <w:spacing w:val="1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 to follow certain coding standards to ensure that the code is well-structured,</w:t>
      </w:r>
      <w:r>
        <w:rPr>
          <w:spacing w:val="1"/>
        </w:rPr>
        <w:t xml:space="preserve"> </w:t>
      </w:r>
      <w:r>
        <w:t>readable,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maintainable.</w:t>
      </w:r>
      <w:r>
        <w:rPr>
          <w:spacing w:val="-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coding</w:t>
      </w:r>
      <w:r>
        <w:rPr>
          <w:spacing w:val="-3"/>
        </w:rPr>
        <w:t xml:space="preserve"> </w:t>
      </w:r>
      <w:r>
        <w:t>standards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consider:</w:t>
      </w:r>
    </w:p>
    <w:p>
      <w:pPr>
        <w:pStyle w:val="8"/>
        <w:spacing w:before="1"/>
      </w:pPr>
    </w:p>
    <w:p>
      <w:pPr>
        <w:pStyle w:val="14"/>
        <w:numPr>
          <w:ilvl w:val="0"/>
          <w:numId w:val="13"/>
        </w:numPr>
        <w:tabs>
          <w:tab w:val="left" w:pos="800"/>
          <w:tab w:val="left" w:pos="801"/>
        </w:tabs>
        <w:spacing w:before="0" w:after="0" w:line="240" w:lineRule="auto"/>
        <w:ind w:left="520" w:right="1365" w:hanging="420"/>
        <w:jc w:val="left"/>
        <w:rPr>
          <w:sz w:val="28"/>
        </w:rPr>
      </w:pPr>
      <w:r>
        <w:tab/>
      </w:r>
      <w:r>
        <w:rPr>
          <w:sz w:val="28"/>
        </w:rPr>
        <w:t>Use modular programming: Break the code into smaller functions or</w:t>
      </w:r>
      <w:r>
        <w:rPr>
          <w:spacing w:val="1"/>
          <w:sz w:val="28"/>
        </w:rPr>
        <w:t xml:space="preserve"> </w:t>
      </w:r>
      <w:r>
        <w:rPr>
          <w:sz w:val="28"/>
        </w:rPr>
        <w:t>modules that are easier to understand and test. This also help in with code</w:t>
      </w:r>
      <w:r>
        <w:rPr>
          <w:spacing w:val="-67"/>
          <w:sz w:val="28"/>
        </w:rPr>
        <w:t xml:space="preserve"> </w:t>
      </w:r>
      <w:r>
        <w:rPr>
          <w:sz w:val="28"/>
        </w:rPr>
        <w:t>reusability.</w:t>
      </w:r>
    </w:p>
    <w:p>
      <w:pPr>
        <w:pStyle w:val="14"/>
        <w:numPr>
          <w:ilvl w:val="0"/>
          <w:numId w:val="13"/>
        </w:numPr>
        <w:tabs>
          <w:tab w:val="left" w:pos="800"/>
          <w:tab w:val="left" w:pos="801"/>
        </w:tabs>
        <w:spacing w:before="0" w:after="0" w:line="240" w:lineRule="auto"/>
        <w:ind w:left="520" w:right="775" w:hanging="420"/>
        <w:jc w:val="left"/>
        <w:rPr>
          <w:sz w:val="28"/>
        </w:rPr>
      </w:pPr>
      <w:r>
        <w:tab/>
      </w:r>
      <w:r>
        <w:rPr>
          <w:sz w:val="28"/>
        </w:rPr>
        <w:t>Use descriptive variable names: Choose descriptive and meaningful variable</w:t>
      </w:r>
      <w:r>
        <w:rPr>
          <w:spacing w:val="-67"/>
          <w:sz w:val="28"/>
        </w:rPr>
        <w:t xml:space="preserve"> </w:t>
      </w:r>
      <w:r>
        <w:rPr>
          <w:sz w:val="28"/>
        </w:rPr>
        <w:t>names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accurately reflect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purpose.</w:t>
      </w:r>
    </w:p>
    <w:p>
      <w:pPr>
        <w:pStyle w:val="14"/>
        <w:numPr>
          <w:ilvl w:val="0"/>
          <w:numId w:val="13"/>
        </w:numPr>
        <w:tabs>
          <w:tab w:val="left" w:pos="800"/>
          <w:tab w:val="left" w:pos="801"/>
        </w:tabs>
        <w:spacing w:before="3" w:after="0" w:line="237" w:lineRule="auto"/>
        <w:ind w:left="520" w:right="673" w:hanging="420"/>
        <w:jc w:val="left"/>
        <w:rPr>
          <w:sz w:val="28"/>
        </w:rPr>
      </w:pPr>
      <w:r>
        <w:tab/>
      </w:r>
      <w:r>
        <w:rPr>
          <w:sz w:val="28"/>
        </w:rPr>
        <w:t>Use comments: Add comments to the code to explain what the code does and</w:t>
      </w:r>
      <w:r>
        <w:rPr>
          <w:spacing w:val="-67"/>
          <w:sz w:val="28"/>
        </w:rPr>
        <w:t xml:space="preserve"> </w:t>
      </w:r>
      <w:r>
        <w:rPr>
          <w:sz w:val="28"/>
        </w:rPr>
        <w:t>how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works.</w:t>
      </w:r>
    </w:p>
    <w:p>
      <w:pPr>
        <w:pStyle w:val="14"/>
        <w:numPr>
          <w:ilvl w:val="0"/>
          <w:numId w:val="13"/>
        </w:numPr>
        <w:tabs>
          <w:tab w:val="left" w:pos="800"/>
          <w:tab w:val="left" w:pos="801"/>
        </w:tabs>
        <w:spacing w:before="6" w:after="0" w:line="237" w:lineRule="auto"/>
        <w:ind w:left="520" w:right="485" w:hanging="420"/>
        <w:jc w:val="left"/>
        <w:rPr>
          <w:sz w:val="28"/>
        </w:rPr>
      </w:pPr>
      <w:r>
        <w:tab/>
      </w:r>
      <w:r>
        <w:rPr>
          <w:sz w:val="28"/>
        </w:rPr>
        <w:t>Use consistent coding style: Use consistent coding style throughout the code to</w:t>
      </w:r>
      <w:r>
        <w:rPr>
          <w:spacing w:val="-67"/>
          <w:sz w:val="28"/>
        </w:rPr>
        <w:t xml:space="preserve"> </w:t>
      </w:r>
      <w:r>
        <w:rPr>
          <w:sz w:val="28"/>
        </w:rPr>
        <w:t>improve</w:t>
      </w:r>
      <w:r>
        <w:rPr>
          <w:spacing w:val="-4"/>
          <w:sz w:val="28"/>
        </w:rPr>
        <w:t xml:space="preserve"> </w:t>
      </w:r>
      <w:r>
        <w:rPr>
          <w:sz w:val="28"/>
        </w:rPr>
        <w:t>readability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maintainability.</w:t>
      </w: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4"/>
        <w:numPr>
          <w:ilvl w:val="1"/>
          <w:numId w:val="15"/>
        </w:numPr>
        <w:tabs>
          <w:tab w:val="left" w:pos="980"/>
          <w:tab w:val="left" w:pos="981"/>
        </w:tabs>
        <w:spacing w:before="216" w:after="0" w:line="240" w:lineRule="auto"/>
        <w:ind w:left="980" w:right="0" w:hanging="881"/>
        <w:jc w:val="left"/>
      </w:pPr>
      <w:bookmarkStart w:id="56" w:name="_bookmark22"/>
      <w:bookmarkEnd w:id="56"/>
      <w:bookmarkStart w:id="57" w:name="5.3   Testing Standards"/>
      <w:bookmarkEnd w:id="57"/>
      <w:bookmarkStart w:id="58" w:name="_bookmark22"/>
      <w:bookmarkEnd w:id="58"/>
      <w:r>
        <w:t>Testing</w:t>
      </w:r>
      <w:r>
        <w:rPr>
          <w:spacing w:val="-8"/>
        </w:rPr>
        <w:t xml:space="preserve"> </w:t>
      </w:r>
      <w:r>
        <w:t>Standards</w:t>
      </w:r>
    </w:p>
    <w:p>
      <w:pPr>
        <w:pStyle w:val="8"/>
        <w:rPr>
          <w:b/>
          <w:sz w:val="46"/>
        </w:rPr>
      </w:pPr>
    </w:p>
    <w:p>
      <w:pPr>
        <w:pStyle w:val="8"/>
        <w:ind w:left="100" w:right="489"/>
      </w:pPr>
      <w:r>
        <w:t>When testing a customer segmentation project using K-Means algorithm, it is</w:t>
      </w:r>
      <w:r>
        <w:rPr>
          <w:spacing w:val="1"/>
        </w:rPr>
        <w:t xml:space="preserve"> </w:t>
      </w:r>
      <w:r>
        <w:t>important to follow certain testing standards to ensure that the results are reliable and</w:t>
      </w:r>
      <w:r>
        <w:rPr>
          <w:spacing w:val="-67"/>
        </w:rPr>
        <w:t xml:space="preserve"> </w:t>
      </w:r>
      <w:r>
        <w:t>accurate.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standards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considered:</w:t>
      </w:r>
    </w:p>
    <w:p>
      <w:pPr>
        <w:pStyle w:val="8"/>
        <w:spacing w:before="1"/>
      </w:pPr>
    </w:p>
    <w:p>
      <w:pPr>
        <w:pStyle w:val="14"/>
        <w:numPr>
          <w:ilvl w:val="0"/>
          <w:numId w:val="13"/>
        </w:numPr>
        <w:tabs>
          <w:tab w:val="left" w:pos="801"/>
        </w:tabs>
        <w:spacing w:before="0" w:after="0" w:line="240" w:lineRule="auto"/>
        <w:ind w:left="520" w:right="588" w:hanging="420"/>
        <w:jc w:val="both"/>
        <w:rPr>
          <w:sz w:val="28"/>
        </w:rPr>
      </w:pPr>
      <w:r>
        <w:tab/>
      </w:r>
      <w:r>
        <w:rPr>
          <w:sz w:val="28"/>
        </w:rPr>
        <w:t>Use a representative sample: Use a representative sample of the data to ensure</w:t>
      </w:r>
      <w:r>
        <w:rPr>
          <w:spacing w:val="-67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results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biased.</w:t>
      </w:r>
    </w:p>
    <w:p>
      <w:pPr>
        <w:pStyle w:val="14"/>
        <w:numPr>
          <w:ilvl w:val="0"/>
          <w:numId w:val="13"/>
        </w:numPr>
        <w:tabs>
          <w:tab w:val="left" w:pos="801"/>
        </w:tabs>
        <w:spacing w:before="1" w:after="0" w:line="240" w:lineRule="auto"/>
        <w:ind w:left="520" w:right="915" w:hanging="420"/>
        <w:jc w:val="both"/>
        <w:rPr>
          <w:sz w:val="28"/>
        </w:rPr>
      </w:pPr>
      <w:r>
        <w:tab/>
      </w:r>
      <w:r>
        <w:rPr>
          <w:sz w:val="28"/>
        </w:rPr>
        <w:t>Use appropriate evaluation metrics: Appropriate evaluation metrics such as</w:t>
      </w:r>
      <w:r>
        <w:rPr>
          <w:spacing w:val="-67"/>
          <w:sz w:val="28"/>
        </w:rPr>
        <w:t xml:space="preserve"> </w:t>
      </w:r>
      <w:r>
        <w:rPr>
          <w:sz w:val="28"/>
        </w:rPr>
        <w:t>within-cluster sum of square(wcss) is used to evaluate the performance of the</w:t>
      </w:r>
      <w:r>
        <w:rPr>
          <w:spacing w:val="-67"/>
          <w:sz w:val="28"/>
        </w:rPr>
        <w:t xml:space="preserve"> </w:t>
      </w:r>
      <w:r>
        <w:rPr>
          <w:sz w:val="28"/>
        </w:rPr>
        <w:t>algorithm.</w:t>
      </w:r>
    </w:p>
    <w:p>
      <w:pPr>
        <w:pStyle w:val="14"/>
        <w:numPr>
          <w:ilvl w:val="0"/>
          <w:numId w:val="13"/>
        </w:numPr>
        <w:tabs>
          <w:tab w:val="left" w:pos="801"/>
        </w:tabs>
        <w:spacing w:before="0" w:after="0" w:line="240" w:lineRule="auto"/>
        <w:ind w:left="520" w:right="1017" w:hanging="420"/>
        <w:jc w:val="both"/>
        <w:rPr>
          <w:sz w:val="28"/>
        </w:rPr>
      </w:pPr>
      <w:r>
        <w:tab/>
      </w:r>
      <w:r>
        <w:rPr>
          <w:sz w:val="28"/>
        </w:rPr>
        <w:t>Perform sensitivity analysis: Perform sensitivity analysis to determine the</w:t>
      </w:r>
      <w:r>
        <w:rPr>
          <w:spacing w:val="1"/>
          <w:sz w:val="28"/>
        </w:rPr>
        <w:t xml:space="preserve"> </w:t>
      </w:r>
      <w:r>
        <w:rPr>
          <w:sz w:val="28"/>
        </w:rPr>
        <w:t>robustness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algorithm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3"/>
          <w:sz w:val="28"/>
        </w:rPr>
        <w:t xml:space="preserve"> </w:t>
      </w:r>
      <w:r>
        <w:rPr>
          <w:sz w:val="28"/>
        </w:rPr>
        <w:t>parameter</w:t>
      </w:r>
      <w:r>
        <w:rPr>
          <w:spacing w:val="-1"/>
          <w:sz w:val="28"/>
        </w:rPr>
        <w:t xml:space="preserve"> </w:t>
      </w:r>
      <w:r>
        <w:rPr>
          <w:sz w:val="28"/>
        </w:rPr>
        <w:t>values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variations.</w:t>
      </w:r>
    </w:p>
    <w:p>
      <w:pPr>
        <w:pStyle w:val="14"/>
        <w:numPr>
          <w:ilvl w:val="0"/>
          <w:numId w:val="13"/>
        </w:numPr>
        <w:tabs>
          <w:tab w:val="left" w:pos="801"/>
        </w:tabs>
        <w:spacing w:before="4" w:after="0" w:line="237" w:lineRule="auto"/>
        <w:ind w:left="520" w:right="494" w:hanging="420"/>
        <w:jc w:val="both"/>
        <w:rPr>
          <w:sz w:val="28"/>
        </w:rPr>
      </w:pPr>
      <w:r>
        <w:tab/>
      </w:r>
      <w:r>
        <w:rPr>
          <w:sz w:val="28"/>
        </w:rPr>
        <w:t>Perform cross-validation: Perform cross-validation to ensure that the algorithm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generalizable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data.</w:t>
      </w:r>
    </w:p>
    <w:p>
      <w:pPr>
        <w:pStyle w:val="8"/>
        <w:spacing w:line="242" w:lineRule="auto"/>
        <w:ind w:left="100" w:right="331"/>
        <w:jc w:val="both"/>
      </w:pPr>
      <w:r>
        <w:t>Interpret the results: Interpret the results of the segmentation to gain insights and make</w:t>
      </w:r>
      <w:r>
        <w:rPr>
          <w:spacing w:val="-67"/>
        </w:rPr>
        <w:t xml:space="preserve"> </w:t>
      </w:r>
      <w:r>
        <w:t>data-driven</w:t>
      </w:r>
      <w:r>
        <w:rPr>
          <w:spacing w:val="-3"/>
        </w:rPr>
        <w:t xml:space="preserve"> </w:t>
      </w:r>
      <w:r>
        <w:t>decisions</w:t>
      </w:r>
    </w:p>
    <w:p>
      <w:pPr>
        <w:spacing w:after="0" w:line="242" w:lineRule="auto"/>
        <w:jc w:val="both"/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55" o:spid="_x0000_s1055" style="position:absolute;left:0pt;margin-left:47.8pt;margin-top:32.8pt;height:766.3pt;width:499.65pt;mso-position-horizontal-relative:page;mso-position-vertical-relative:page;z-index:-251638784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3"/>
      </w:pPr>
      <w:bookmarkStart w:id="59" w:name="Conclusion and Future Scope"/>
      <w:bookmarkEnd w:id="59"/>
      <w:bookmarkStart w:id="60" w:name="_bookmark23"/>
      <w:bookmarkEnd w:id="60"/>
      <w:r>
        <w:t>Conclusion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Scope</w:t>
      </w:r>
    </w:p>
    <w:p>
      <w:pPr>
        <w:pStyle w:val="8"/>
        <w:rPr>
          <w:b/>
          <w:sz w:val="40"/>
        </w:rPr>
      </w:pPr>
    </w:p>
    <w:p>
      <w:pPr>
        <w:pStyle w:val="8"/>
        <w:spacing w:before="8"/>
        <w:rPr>
          <w:b/>
          <w:sz w:val="43"/>
        </w:rPr>
      </w:pPr>
    </w:p>
    <w:p>
      <w:pPr>
        <w:pStyle w:val="4"/>
        <w:numPr>
          <w:ilvl w:val="1"/>
          <w:numId w:val="16"/>
        </w:numPr>
        <w:tabs>
          <w:tab w:val="left" w:pos="520"/>
        </w:tabs>
        <w:spacing w:before="0" w:after="0" w:line="240" w:lineRule="auto"/>
        <w:ind w:left="520" w:right="0" w:hanging="420"/>
        <w:jc w:val="left"/>
      </w:pPr>
      <w:bookmarkStart w:id="61" w:name="_bookmark24"/>
      <w:bookmarkEnd w:id="61"/>
      <w:bookmarkStart w:id="62" w:name="6.1Conclusion"/>
      <w:bookmarkEnd w:id="62"/>
      <w:bookmarkStart w:id="63" w:name="_bookmark24"/>
      <w:bookmarkEnd w:id="63"/>
      <w:r>
        <w:t>Conclusion</w:t>
      </w:r>
    </w:p>
    <w:p>
      <w:pPr>
        <w:pStyle w:val="8"/>
        <w:spacing w:before="2"/>
        <w:rPr>
          <w:b/>
          <w:sz w:val="46"/>
        </w:rPr>
      </w:pPr>
    </w:p>
    <w:p>
      <w:pPr>
        <w:pStyle w:val="8"/>
        <w:ind w:left="100" w:right="296"/>
        <w:jc w:val="both"/>
      </w:pPr>
      <w:r>
        <w:t>In conclusion, the application of k-means clustering in customer segmentation has</w:t>
      </w:r>
      <w:r>
        <w:rPr>
          <w:spacing w:val="1"/>
        </w:rPr>
        <w:t xml:space="preserve"> </w:t>
      </w:r>
      <w:r>
        <w:t>proven to be a useful technique for businesses seeking to gain a</w:t>
      </w:r>
      <w:r>
        <w:rPr>
          <w:spacing w:val="70"/>
        </w:rPr>
        <w:t xml:space="preserve"> </w:t>
      </w:r>
      <w:r>
        <w:t>competitive edge in</w:t>
      </w:r>
      <w:r>
        <w:rPr>
          <w:spacing w:val="1"/>
        </w:rPr>
        <w:t xml:space="preserve"> </w:t>
      </w:r>
      <w:r>
        <w:t>the marketplace. By dividing customers into distinct segments based on similarities in</w:t>
      </w:r>
      <w:r>
        <w:rPr>
          <w:spacing w:val="1"/>
        </w:rPr>
        <w:t xml:space="preserve"> </w:t>
      </w:r>
      <w:r>
        <w:t>their characteristics and behaviors, businesses can tailor their marketing strategies to</w:t>
      </w:r>
      <w:r>
        <w:rPr>
          <w:spacing w:val="1"/>
        </w:rPr>
        <w:t xml:space="preserve"> </w:t>
      </w:r>
      <w:r>
        <w:t>meet the unique needs and preferences of each segment. In this project, we have used</w:t>
      </w:r>
      <w:r>
        <w:rPr>
          <w:spacing w:val="1"/>
        </w:rPr>
        <w:t xml:space="preserve"> </w:t>
      </w:r>
      <w:r>
        <w:t>two popular data normalization techniques, Standard Scalar and MinMax Scalar, to</w:t>
      </w:r>
      <w:r>
        <w:rPr>
          <w:spacing w:val="1"/>
        </w:rPr>
        <w:t xml:space="preserve"> </w:t>
      </w:r>
      <w:r>
        <w:t>preprocess the data before applying k-means clustering. The results of our analysis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normalization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effectiveness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clustering</w:t>
      </w:r>
      <w:r>
        <w:rPr>
          <w:spacing w:val="23"/>
        </w:rPr>
        <w:t xml:space="preserve"> </w:t>
      </w:r>
      <w:r>
        <w:t>algorithm.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elbow</w:t>
      </w:r>
      <w:r>
        <w:rPr>
          <w:spacing w:val="21"/>
        </w:rPr>
        <w:t xml:space="preserve"> </w:t>
      </w:r>
      <w:r>
        <w:t>method</w:t>
      </w:r>
      <w:r>
        <w:rPr>
          <w:spacing w:val="22"/>
        </w:rPr>
        <w:t xml:space="preserve"> </w:t>
      </w:r>
      <w:r>
        <w:t>has</w:t>
      </w:r>
      <w:r>
        <w:rPr>
          <w:spacing w:val="18"/>
        </w:rPr>
        <w:t xml:space="preserve"> </w:t>
      </w:r>
      <w:r>
        <w:t>also</w:t>
      </w:r>
      <w:r>
        <w:rPr>
          <w:spacing w:val="21"/>
        </w:rPr>
        <w:t xml:space="preserve"> </w:t>
      </w:r>
      <w:r>
        <w:t>been</w:t>
      </w:r>
      <w:r>
        <w:rPr>
          <w:spacing w:val="22"/>
        </w:rPr>
        <w:t xml:space="preserve"> </w:t>
      </w:r>
      <w:r>
        <w:t>employed</w:t>
      </w:r>
      <w:r>
        <w:rPr>
          <w:spacing w:val="-68"/>
        </w:rPr>
        <w:t xml:space="preserve"> </w:t>
      </w:r>
      <w:r>
        <w:t>to determine the optimal number of clusters, which has resulted in a more meaningful</w:t>
      </w:r>
      <w:r>
        <w:rPr>
          <w:spacing w:val="1"/>
        </w:rPr>
        <w:t xml:space="preserve"> </w:t>
      </w:r>
      <w:r>
        <w:t>and interpretable segmentation of customers. Overall, the use of k-means clustering</w:t>
      </w:r>
      <w:r>
        <w:rPr>
          <w:spacing w:val="1"/>
        </w:rPr>
        <w:t xml:space="preserve"> </w:t>
      </w:r>
      <w:r>
        <w:t>with appropriate data preprocessing techniques has the potential to offer businesses</w:t>
      </w:r>
      <w:r>
        <w:rPr>
          <w:spacing w:val="1"/>
        </w:rPr>
        <w:t xml:space="preserve"> </w:t>
      </w:r>
      <w:r>
        <w:t>valuable insights into their customer base and guide strategic decision-making for</w:t>
      </w:r>
      <w:r>
        <w:rPr>
          <w:spacing w:val="1"/>
        </w:rPr>
        <w:t xml:space="preserve"> </w:t>
      </w:r>
      <w:r>
        <w:t>long-term</w:t>
      </w:r>
      <w:r>
        <w:rPr>
          <w:spacing w:val="-4"/>
        </w:rPr>
        <w:t xml:space="preserve"> </w:t>
      </w:r>
      <w:r>
        <w:t>success.</w:t>
      </w: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4"/>
        <w:numPr>
          <w:ilvl w:val="1"/>
          <w:numId w:val="16"/>
        </w:numPr>
        <w:tabs>
          <w:tab w:val="left" w:pos="0"/>
          <w:tab w:val="left" w:pos="1140"/>
        </w:tabs>
        <w:spacing w:before="213" w:after="0" w:line="240" w:lineRule="auto"/>
        <w:ind w:left="1139" w:right="0" w:hanging="1040"/>
        <w:jc w:val="left"/>
      </w:pPr>
      <w:bookmarkStart w:id="64" w:name="_bookmark25"/>
      <w:bookmarkEnd w:id="64"/>
      <w:bookmarkStart w:id="65" w:name="6.2    Future Scope"/>
      <w:bookmarkEnd w:id="65"/>
      <w:bookmarkStart w:id="66" w:name="_bookmark25"/>
      <w:bookmarkEnd w:id="66"/>
      <w:r>
        <w:t>Future</w:t>
      </w:r>
      <w:r>
        <w:rPr>
          <w:spacing w:val="-4"/>
        </w:rPr>
        <w:t xml:space="preserve"> </w:t>
      </w:r>
      <w:r>
        <w:t>Scope</w:t>
      </w:r>
    </w:p>
    <w:p>
      <w:pPr>
        <w:pStyle w:val="8"/>
        <w:spacing w:before="2"/>
        <w:rPr>
          <w:b/>
          <w:sz w:val="46"/>
        </w:rPr>
      </w:pPr>
    </w:p>
    <w:p>
      <w:pPr>
        <w:pStyle w:val="8"/>
        <w:ind w:left="100" w:right="295"/>
      </w:pPr>
      <w:r>
        <w:t>The future scope of customer segmentation using K-means clustering is vast. With the</w:t>
      </w:r>
      <w:r>
        <w:rPr>
          <w:spacing w:val="1"/>
        </w:rPr>
        <w:t xml:space="preserve"> </w:t>
      </w:r>
      <w:r>
        <w:t>increasing amount of data available, businesses can use more advanced machine</w:t>
      </w:r>
      <w:r>
        <w:rPr>
          <w:spacing w:val="1"/>
        </w:rPr>
        <w:t xml:space="preserve"> </w:t>
      </w:r>
      <w:r>
        <w:t>learning techniques and big data technologies to extract more valuable insights from</w:t>
      </w:r>
      <w:r>
        <w:rPr>
          <w:spacing w:val="1"/>
        </w:rPr>
        <w:t xml:space="preserve"> </w:t>
      </w:r>
      <w:r>
        <w:t>customer data. Some of the future directions for this area of research include the use of</w:t>
      </w:r>
      <w:r>
        <w:rPr>
          <w:spacing w:val="-67"/>
        </w:rPr>
        <w:t xml:space="preserve"> </w:t>
      </w:r>
      <w:r>
        <w:t>deep learning algorithms for more accurate clustering, the integration of multiple data</w:t>
      </w:r>
      <w:r>
        <w:rPr>
          <w:spacing w:val="1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customers,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incorporation</w:t>
      </w:r>
      <w:r>
        <w:rPr>
          <w:spacing w:val="-2"/>
        </w:rPr>
        <w:t xml:space="preserve"> </w:t>
      </w:r>
      <w:r>
        <w:t>of</w:t>
      </w:r>
    </w:p>
    <w:p>
      <w:pPr>
        <w:pStyle w:val="8"/>
        <w:ind w:left="100" w:right="412"/>
      </w:pPr>
      <w:r>
        <w:t>real-time data for faster and more effective decision-making. Additionally, businesses</w:t>
      </w:r>
      <w:r>
        <w:rPr>
          <w:spacing w:val="-67"/>
        </w:rPr>
        <w:t xml:space="preserve"> </w:t>
      </w:r>
      <w:r>
        <w:t>can explore the use of other clustering algorithms or combination of algorithms to</w:t>
      </w:r>
      <w:r>
        <w:rPr>
          <w:spacing w:val="1"/>
        </w:rPr>
        <w:t xml:space="preserve"> </w:t>
      </w:r>
      <w:r>
        <w:t>achieve better results in customer segmentation. Moreover, the application of</w:t>
      </w:r>
      <w:r>
        <w:rPr>
          <w:spacing w:val="1"/>
        </w:rPr>
        <w:t xml:space="preserve"> </w:t>
      </w:r>
      <w:r>
        <w:t>customer segmentation is not limited to businesses; it can be applied in various</w:t>
      </w:r>
      <w:r>
        <w:rPr>
          <w:spacing w:val="1"/>
        </w:rPr>
        <w:t xml:space="preserve"> </w:t>
      </w:r>
      <w:r>
        <w:t>domains such as healthcare, education, and social media analysis, providing</w:t>
      </w:r>
      <w:r>
        <w:rPr>
          <w:spacing w:val="1"/>
        </w:rPr>
        <w:t xml:space="preserve"> </w:t>
      </w:r>
      <w:r>
        <w:t>opportunities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innovation</w:t>
      </w:r>
    </w:p>
    <w:p>
      <w:pPr>
        <w:spacing w:after="0"/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shape id="_x0000_s1056" o:spid="_x0000_s1056" style="position:absolute;left:0pt;margin-left:47.8pt;margin-top:32.8pt;height:766.3pt;width:499.65pt;mso-position-horizontal-relative:page;mso-position-vertical-relative:page;z-index:-251637760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</w:p>
    <w:p>
      <w:pPr>
        <w:pStyle w:val="3"/>
        <w:jc w:val="left"/>
      </w:pPr>
      <w:bookmarkStart w:id="67" w:name="References"/>
      <w:bookmarkEnd w:id="67"/>
      <w:bookmarkStart w:id="68" w:name="_bookmark26"/>
      <w:bookmarkEnd w:id="68"/>
      <w:r>
        <w:t>References</w:t>
      </w:r>
    </w:p>
    <w:p>
      <w:pPr>
        <w:pStyle w:val="8"/>
        <w:spacing w:before="3"/>
        <w:rPr>
          <w:b/>
          <w:sz w:val="48"/>
        </w:rPr>
      </w:pPr>
    </w:p>
    <w:p>
      <w:pPr>
        <w:pStyle w:val="14"/>
        <w:numPr>
          <w:ilvl w:val="0"/>
          <w:numId w:val="17"/>
        </w:numPr>
        <w:tabs>
          <w:tab w:val="left" w:pos="439"/>
        </w:tabs>
        <w:spacing w:before="0" w:after="0" w:line="240" w:lineRule="auto"/>
        <w:ind w:left="438" w:right="0" w:hanging="339"/>
        <w:jc w:val="left"/>
        <w:rPr>
          <w:sz w:val="24"/>
        </w:rPr>
      </w:pPr>
      <w:r>
        <w:rPr>
          <w:sz w:val="24"/>
        </w:rPr>
        <w:t>“Customer</w:t>
      </w:r>
      <w:r>
        <w:rPr>
          <w:spacing w:val="-3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survival</w:t>
      </w:r>
      <w:r>
        <w:rPr>
          <w:spacing w:val="-1"/>
          <w:sz w:val="24"/>
        </w:rPr>
        <w:t xml:space="preserve"> </w:t>
      </w:r>
      <w:r>
        <w:rPr>
          <w:sz w:val="24"/>
        </w:rPr>
        <w:t>character,”</w:t>
      </w:r>
      <w:r>
        <w:rPr>
          <w:spacing w:val="-3"/>
          <w:sz w:val="24"/>
        </w:rPr>
        <w:t xml:space="preserve"> </w:t>
      </w:r>
      <w:r>
        <w:rPr>
          <w:sz w:val="24"/>
        </w:rPr>
        <w:t>IEEE,</w:t>
      </w:r>
      <w:r>
        <w:rPr>
          <w:spacing w:val="1"/>
          <w:sz w:val="24"/>
        </w:rPr>
        <w:t xml:space="preserve"> </w:t>
      </w:r>
      <w:r>
        <w:rPr>
          <w:sz w:val="24"/>
        </w:rPr>
        <w:t>Jul.</w:t>
      </w:r>
      <w:r>
        <w:rPr>
          <w:spacing w:val="-2"/>
          <w:sz w:val="24"/>
        </w:rPr>
        <w:t xml:space="preserve"> </w:t>
      </w:r>
      <w:r>
        <w:rPr>
          <w:sz w:val="24"/>
        </w:rPr>
        <w:t>2003.</w:t>
      </w:r>
    </w:p>
    <w:p>
      <w:pPr>
        <w:pStyle w:val="14"/>
        <w:numPr>
          <w:ilvl w:val="0"/>
          <w:numId w:val="17"/>
        </w:numPr>
        <w:tabs>
          <w:tab w:val="left" w:pos="439"/>
        </w:tabs>
        <w:spacing w:before="0" w:after="0" w:line="240" w:lineRule="auto"/>
        <w:ind w:left="438" w:right="0" w:hanging="339"/>
        <w:jc w:val="left"/>
        <w:rPr>
          <w:sz w:val="24"/>
        </w:rPr>
      </w:pPr>
      <w:r>
        <w:rPr>
          <w:sz w:val="24"/>
        </w:rPr>
        <w:t>“Customer</w:t>
      </w:r>
      <w:r>
        <w:rPr>
          <w:spacing w:val="-4"/>
          <w:sz w:val="24"/>
        </w:rPr>
        <w:t xml:space="preserve"> </w:t>
      </w:r>
      <w:r>
        <w:rPr>
          <w:sz w:val="24"/>
        </w:rPr>
        <w:t>Segmentation Using</w:t>
      </w:r>
      <w:r>
        <w:rPr>
          <w:spacing w:val="-5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Means</w:t>
      </w:r>
      <w:r>
        <w:rPr>
          <w:spacing w:val="-2"/>
          <w:sz w:val="24"/>
        </w:rPr>
        <w:t xml:space="preserve"> </w:t>
      </w:r>
      <w:r>
        <w:rPr>
          <w:sz w:val="24"/>
        </w:rPr>
        <w:t>Clustering,”</w:t>
      </w:r>
      <w:r>
        <w:rPr>
          <w:spacing w:val="-3"/>
          <w:sz w:val="24"/>
        </w:rPr>
        <w:t xml:space="preserve"> </w:t>
      </w:r>
      <w:r>
        <w:rPr>
          <w:sz w:val="24"/>
        </w:rPr>
        <w:t>Towards Data</w:t>
      </w:r>
      <w:r>
        <w:rPr>
          <w:spacing w:val="-1"/>
          <w:sz w:val="24"/>
        </w:rPr>
        <w:t xml:space="preserve"> </w:t>
      </w:r>
      <w:r>
        <w:rPr>
          <w:sz w:val="24"/>
        </w:rPr>
        <w:t>Science,</w:t>
      </w:r>
      <w:r>
        <w:rPr>
          <w:spacing w:val="-1"/>
          <w:sz w:val="24"/>
        </w:rPr>
        <w:t xml:space="preserve"> </w:t>
      </w:r>
      <w:r>
        <w:rPr>
          <w:sz w:val="24"/>
        </w:rPr>
        <w:t>Apr.</w:t>
      </w:r>
      <w:r>
        <w:rPr>
          <w:spacing w:val="-2"/>
          <w:sz w:val="24"/>
        </w:rPr>
        <w:t xml:space="preserve"> </w:t>
      </w:r>
      <w:r>
        <w:rPr>
          <w:sz w:val="24"/>
        </w:rPr>
        <w:t>2019.</w:t>
      </w:r>
    </w:p>
    <w:p>
      <w:pPr>
        <w:pStyle w:val="14"/>
        <w:numPr>
          <w:ilvl w:val="0"/>
          <w:numId w:val="17"/>
        </w:numPr>
        <w:tabs>
          <w:tab w:val="left" w:pos="535"/>
        </w:tabs>
        <w:spacing w:before="0" w:after="0" w:line="240" w:lineRule="auto"/>
        <w:ind w:left="100" w:right="299" w:firstLine="0"/>
        <w:jc w:val="left"/>
        <w:rPr>
          <w:sz w:val="24"/>
        </w:rPr>
      </w:pPr>
      <w:r>
        <w:rPr>
          <w:sz w:val="24"/>
        </w:rPr>
        <w:t>Ruhul</w:t>
      </w:r>
      <w:r>
        <w:rPr>
          <w:spacing w:val="32"/>
          <w:sz w:val="24"/>
        </w:rPr>
        <w:t xml:space="preserve"> </w:t>
      </w:r>
      <w:r>
        <w:rPr>
          <w:sz w:val="24"/>
        </w:rPr>
        <w:t>Reddy,</w:t>
      </w:r>
      <w:r>
        <w:rPr>
          <w:spacing w:val="34"/>
          <w:sz w:val="24"/>
        </w:rPr>
        <w:t xml:space="preserve"> </w:t>
      </w:r>
      <w:r>
        <w:rPr>
          <w:sz w:val="24"/>
        </w:rPr>
        <w:t>“Who’s</w:t>
      </w:r>
      <w:r>
        <w:rPr>
          <w:spacing w:val="34"/>
          <w:sz w:val="24"/>
        </w:rPr>
        <w:t xml:space="preserve"> </w:t>
      </w:r>
      <w:r>
        <w:rPr>
          <w:sz w:val="24"/>
        </w:rPr>
        <w:t>who:</w:t>
      </w:r>
      <w:r>
        <w:rPr>
          <w:spacing w:val="32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34"/>
          <w:sz w:val="24"/>
        </w:rPr>
        <w:t xml:space="preserve"> </w:t>
      </w:r>
      <w:r>
        <w:rPr>
          <w:sz w:val="24"/>
        </w:rPr>
        <w:t>your</w:t>
      </w:r>
      <w:r>
        <w:rPr>
          <w:spacing w:val="35"/>
          <w:sz w:val="24"/>
        </w:rPr>
        <w:t xml:space="preserve"> </w:t>
      </w:r>
      <w:r>
        <w:rPr>
          <w:sz w:val="24"/>
        </w:rPr>
        <w:t>business</w:t>
      </w:r>
      <w:r>
        <w:rPr>
          <w:spacing w:val="34"/>
          <w:sz w:val="24"/>
        </w:rPr>
        <w:t xml:space="preserve"> </w:t>
      </w:r>
      <w:r>
        <w:rPr>
          <w:sz w:val="24"/>
        </w:rPr>
        <w:t>with</w:t>
      </w:r>
      <w:r>
        <w:rPr>
          <w:spacing w:val="31"/>
          <w:sz w:val="24"/>
        </w:rPr>
        <w:t xml:space="preserve"> </w:t>
      </w:r>
      <w:r>
        <w:rPr>
          <w:sz w:val="24"/>
        </w:rPr>
        <w:t>customer</w:t>
      </w:r>
      <w:r>
        <w:rPr>
          <w:spacing w:val="33"/>
          <w:sz w:val="24"/>
        </w:rPr>
        <w:t xml:space="preserve"> </w:t>
      </w:r>
      <w:r>
        <w:rPr>
          <w:sz w:val="24"/>
        </w:rPr>
        <w:t>segmentation,”</w:t>
      </w:r>
      <w:r>
        <w:rPr>
          <w:spacing w:val="-57"/>
          <w:sz w:val="24"/>
        </w:rPr>
        <w:t xml:space="preserve"> </w:t>
      </w:r>
      <w:r>
        <w:rPr>
          <w:sz w:val="24"/>
        </w:rPr>
        <w:t>INTERCOM.</w:t>
      </w:r>
    </w:p>
    <w:p>
      <w:pPr>
        <w:pStyle w:val="14"/>
        <w:numPr>
          <w:ilvl w:val="0"/>
          <w:numId w:val="17"/>
        </w:numPr>
        <w:tabs>
          <w:tab w:val="left" w:pos="520"/>
        </w:tabs>
        <w:spacing w:before="0" w:after="0" w:line="240" w:lineRule="auto"/>
        <w:ind w:left="100" w:right="299" w:firstLine="0"/>
        <w:jc w:val="left"/>
        <w:rPr>
          <w:sz w:val="24"/>
        </w:rPr>
      </w:pPr>
      <w:r>
        <w:rPr>
          <w:sz w:val="24"/>
        </w:rPr>
        <w:t>Kristen</w:t>
      </w:r>
      <w:r>
        <w:rPr>
          <w:spacing w:val="20"/>
          <w:sz w:val="24"/>
        </w:rPr>
        <w:t xml:space="preserve"> </w:t>
      </w:r>
      <w:r>
        <w:rPr>
          <w:sz w:val="24"/>
        </w:rPr>
        <w:t>Baker,</w:t>
      </w:r>
      <w:r>
        <w:rPr>
          <w:spacing w:val="20"/>
          <w:sz w:val="24"/>
        </w:rPr>
        <w:t xml:space="preserve"> </w:t>
      </w:r>
      <w:r>
        <w:rPr>
          <w:sz w:val="24"/>
        </w:rPr>
        <w:t>“The</w:t>
      </w:r>
      <w:r>
        <w:rPr>
          <w:spacing w:val="19"/>
          <w:sz w:val="24"/>
        </w:rPr>
        <w:t xml:space="preserve"> </w:t>
      </w:r>
      <w:r>
        <w:rPr>
          <w:sz w:val="24"/>
        </w:rPr>
        <w:t>Ultimate</w:t>
      </w:r>
      <w:r>
        <w:rPr>
          <w:spacing w:val="17"/>
          <w:sz w:val="24"/>
        </w:rPr>
        <w:t xml:space="preserve"> </w:t>
      </w:r>
      <w:r>
        <w:rPr>
          <w:sz w:val="24"/>
        </w:rPr>
        <w:t>Guide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Customer</w:t>
      </w:r>
      <w:r>
        <w:rPr>
          <w:spacing w:val="19"/>
          <w:sz w:val="24"/>
        </w:rPr>
        <w:t xml:space="preserve"> </w:t>
      </w:r>
      <w:r>
        <w:rPr>
          <w:sz w:val="24"/>
        </w:rPr>
        <w:t>Segmentation:</w:t>
      </w:r>
      <w:r>
        <w:rPr>
          <w:spacing w:val="18"/>
          <w:sz w:val="24"/>
        </w:rPr>
        <w:t xml:space="preserve"> </w:t>
      </w:r>
      <w:r>
        <w:rPr>
          <w:sz w:val="24"/>
        </w:rPr>
        <w:t>How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Organize</w:t>
      </w:r>
      <w:r>
        <w:rPr>
          <w:spacing w:val="19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Customers</w:t>
      </w:r>
      <w:r>
        <w:rPr>
          <w:spacing w:val="-4"/>
          <w:sz w:val="24"/>
        </w:rPr>
        <w:t xml:space="preserve"> </w:t>
      </w:r>
      <w:r>
        <w:rPr>
          <w:sz w:val="24"/>
        </w:rPr>
        <w:t>to Grow</w:t>
      </w:r>
      <w:r>
        <w:rPr>
          <w:spacing w:val="1"/>
          <w:sz w:val="24"/>
        </w:rPr>
        <w:t xml:space="preserve"> </w:t>
      </w:r>
      <w:r>
        <w:rPr>
          <w:sz w:val="24"/>
        </w:rPr>
        <w:t>Better,”</w:t>
      </w:r>
      <w:r>
        <w:rPr>
          <w:spacing w:val="1"/>
          <w:sz w:val="24"/>
        </w:rPr>
        <w:t xml:space="preserve"> </w:t>
      </w:r>
      <w:r>
        <w:rPr>
          <w:sz w:val="24"/>
        </w:rPr>
        <w:t>Hunspot.</w:t>
      </w:r>
    </w:p>
    <w:p>
      <w:pPr>
        <w:pStyle w:val="14"/>
        <w:numPr>
          <w:ilvl w:val="0"/>
          <w:numId w:val="17"/>
        </w:numPr>
        <w:tabs>
          <w:tab w:val="left" w:pos="439"/>
        </w:tabs>
        <w:spacing w:before="0" w:after="0" w:line="240" w:lineRule="auto"/>
        <w:ind w:left="438" w:right="0" w:hanging="339"/>
        <w:jc w:val="left"/>
        <w:rPr>
          <w:sz w:val="24"/>
        </w:rPr>
      </w:pPr>
      <w:r>
        <w:rPr>
          <w:sz w:val="24"/>
        </w:rPr>
        <w:t>Tim</w:t>
      </w:r>
      <w:r>
        <w:rPr>
          <w:spacing w:val="-3"/>
          <w:sz w:val="24"/>
        </w:rPr>
        <w:t xml:space="preserve"> </w:t>
      </w:r>
      <w:r>
        <w:rPr>
          <w:sz w:val="24"/>
        </w:rPr>
        <w:t>Ehrens,</w:t>
      </w:r>
      <w:r>
        <w:rPr>
          <w:spacing w:val="-1"/>
          <w:sz w:val="24"/>
        </w:rPr>
        <w:t xml:space="preserve"> </w:t>
      </w:r>
      <w:r>
        <w:rPr>
          <w:sz w:val="24"/>
        </w:rPr>
        <w:t>“customer</w:t>
      </w:r>
      <w:r>
        <w:rPr>
          <w:spacing w:val="-1"/>
          <w:sz w:val="24"/>
        </w:rPr>
        <w:t xml:space="preserve"> </w:t>
      </w:r>
      <w:r>
        <w:rPr>
          <w:sz w:val="24"/>
        </w:rPr>
        <w:t>segmentation,”</w:t>
      </w:r>
      <w:r>
        <w:rPr>
          <w:spacing w:val="-4"/>
          <w:sz w:val="24"/>
        </w:rPr>
        <w:t xml:space="preserve"> </w:t>
      </w:r>
      <w:r>
        <w:rPr>
          <w:sz w:val="24"/>
        </w:rPr>
        <w:t>TechTarget.</w:t>
      </w:r>
    </w:p>
    <w:p>
      <w:pPr>
        <w:pStyle w:val="14"/>
        <w:numPr>
          <w:ilvl w:val="0"/>
          <w:numId w:val="17"/>
        </w:numPr>
        <w:tabs>
          <w:tab w:val="left" w:pos="472"/>
        </w:tabs>
        <w:spacing w:before="0" w:after="0" w:line="240" w:lineRule="auto"/>
        <w:ind w:left="100" w:right="300" w:firstLine="0"/>
        <w:jc w:val="left"/>
        <w:rPr>
          <w:sz w:val="24"/>
        </w:rPr>
      </w:pPr>
      <w:r>
        <w:rPr>
          <w:sz w:val="24"/>
        </w:rPr>
        <w:t>V.Vijilesh, “CUSTOMER SEGMENTATION</w:t>
      </w:r>
      <w:r>
        <w:rPr>
          <w:spacing w:val="1"/>
          <w:sz w:val="24"/>
        </w:rPr>
        <w:t xml:space="preserve"> </w:t>
      </w:r>
      <w:r>
        <w:rPr>
          <w:sz w:val="24"/>
        </w:rPr>
        <w:t>USING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LEARNING,”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7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(IRJET), vol.</w:t>
      </w:r>
      <w:r>
        <w:rPr>
          <w:spacing w:val="-1"/>
          <w:sz w:val="24"/>
        </w:rPr>
        <w:t xml:space="preserve"> </w:t>
      </w:r>
      <w:r>
        <w:rPr>
          <w:sz w:val="24"/>
        </w:rPr>
        <w:t>08,</w:t>
      </w:r>
      <w:r>
        <w:rPr>
          <w:spacing w:val="-1"/>
          <w:sz w:val="24"/>
        </w:rPr>
        <w:t xml:space="preserve"> </w:t>
      </w:r>
      <w:r>
        <w:rPr>
          <w:sz w:val="24"/>
        </w:rPr>
        <w:t>no. 05,</w:t>
      </w:r>
      <w:r>
        <w:rPr>
          <w:spacing w:val="-1"/>
          <w:sz w:val="24"/>
        </w:rPr>
        <w:t xml:space="preserve"> </w:t>
      </w:r>
      <w:r>
        <w:rPr>
          <w:sz w:val="24"/>
        </w:rPr>
        <w:t>May 2021.</w:t>
      </w:r>
    </w:p>
    <w:p>
      <w:pPr>
        <w:pStyle w:val="14"/>
        <w:numPr>
          <w:ilvl w:val="0"/>
          <w:numId w:val="17"/>
        </w:numPr>
        <w:tabs>
          <w:tab w:val="left" w:pos="472"/>
        </w:tabs>
        <w:spacing w:before="0" w:after="0" w:line="240" w:lineRule="auto"/>
        <w:ind w:left="100" w:right="299" w:firstLine="0"/>
        <w:jc w:val="left"/>
        <w:rPr>
          <w:sz w:val="24"/>
        </w:rPr>
      </w:pPr>
      <w:r>
        <w:rPr>
          <w:sz w:val="24"/>
        </w:rPr>
        <w:t>Expert</w:t>
      </w:r>
      <w:r>
        <w:rPr>
          <w:spacing w:val="31"/>
          <w:sz w:val="24"/>
        </w:rPr>
        <w:t xml:space="preserve"> </w:t>
      </w:r>
      <w:r>
        <w:rPr>
          <w:sz w:val="24"/>
        </w:rPr>
        <w:t>Systems</w:t>
      </w:r>
      <w:r>
        <w:rPr>
          <w:spacing w:val="31"/>
          <w:sz w:val="24"/>
        </w:rPr>
        <w:t xml:space="preserve"> </w:t>
      </w:r>
      <w:r>
        <w:rPr>
          <w:sz w:val="24"/>
        </w:rPr>
        <w:t>with</w:t>
      </w:r>
      <w:r>
        <w:rPr>
          <w:spacing w:val="3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30"/>
          <w:sz w:val="24"/>
        </w:rPr>
        <w:t xml:space="preserve"> </w:t>
      </w:r>
      <w:r>
        <w:rPr>
          <w:sz w:val="24"/>
        </w:rPr>
        <w:t>vol.</w:t>
      </w:r>
      <w:r>
        <w:rPr>
          <w:spacing w:val="31"/>
          <w:sz w:val="24"/>
        </w:rPr>
        <w:t xml:space="preserve"> </w:t>
      </w:r>
      <w:r>
        <w:rPr>
          <w:sz w:val="24"/>
        </w:rPr>
        <w:t>100,</w:t>
      </w:r>
      <w:r>
        <w:rPr>
          <w:spacing w:val="31"/>
          <w:sz w:val="24"/>
        </w:rPr>
        <w:t xml:space="preserve"> </w:t>
      </w:r>
      <w:r>
        <w:rPr>
          <w:sz w:val="24"/>
        </w:rPr>
        <w:t>Feb.</w:t>
      </w:r>
      <w:r>
        <w:rPr>
          <w:spacing w:val="33"/>
          <w:sz w:val="24"/>
        </w:rPr>
        <w:t xml:space="preserve"> </w:t>
      </w:r>
      <w:r>
        <w:rPr>
          <w:sz w:val="24"/>
        </w:rPr>
        <w:t>2018,</w:t>
      </w:r>
      <w:r>
        <w:rPr>
          <w:spacing w:val="31"/>
          <w:sz w:val="24"/>
        </w:rPr>
        <w:t xml:space="preserve"> </w:t>
      </w:r>
      <w:r>
        <w:rPr>
          <w:sz w:val="24"/>
        </w:rPr>
        <w:t>"Retail</w:t>
      </w:r>
      <w:r>
        <w:rPr>
          <w:spacing w:val="32"/>
          <w:sz w:val="24"/>
        </w:rPr>
        <w:t xml:space="preserve"> </w:t>
      </w:r>
      <w:r>
        <w:rPr>
          <w:sz w:val="24"/>
        </w:rPr>
        <w:t>Business</w:t>
      </w:r>
      <w:r>
        <w:rPr>
          <w:spacing w:val="34"/>
          <w:sz w:val="24"/>
        </w:rPr>
        <w:t xml:space="preserve"> </w:t>
      </w:r>
      <w:r>
        <w:rPr>
          <w:sz w:val="24"/>
        </w:rPr>
        <w:t>Analytics:</w:t>
      </w:r>
      <w:r>
        <w:rPr>
          <w:spacing w:val="31"/>
          <w:sz w:val="24"/>
        </w:rPr>
        <w:t xml:space="preserve"> </w:t>
      </w:r>
      <w:r>
        <w:rPr>
          <w:sz w:val="24"/>
        </w:rPr>
        <w:t>Customer</w:t>
      </w:r>
      <w:r>
        <w:rPr>
          <w:spacing w:val="-57"/>
          <w:sz w:val="24"/>
        </w:rPr>
        <w:t xml:space="preserve"> </w:t>
      </w:r>
      <w:r>
        <w:rPr>
          <w:sz w:val="24"/>
        </w:rPr>
        <w:t>Visit</w:t>
      </w:r>
      <w:r>
        <w:rPr>
          <w:spacing w:val="-3"/>
          <w:sz w:val="24"/>
        </w:rPr>
        <w:t xml:space="preserve"> </w:t>
      </w:r>
      <w:r>
        <w:rPr>
          <w:sz w:val="24"/>
        </w:rPr>
        <w:t>Segmentation Using Market</w:t>
      </w:r>
      <w:r>
        <w:rPr>
          <w:spacing w:val="2"/>
          <w:sz w:val="24"/>
        </w:rPr>
        <w:t xml:space="preserve"> </w:t>
      </w:r>
      <w:r>
        <w:rPr>
          <w:sz w:val="24"/>
        </w:rPr>
        <w:t>Basket Data."</w:t>
      </w:r>
    </w:p>
    <w:p>
      <w:pPr>
        <w:pStyle w:val="14"/>
        <w:numPr>
          <w:ilvl w:val="0"/>
          <w:numId w:val="17"/>
        </w:numPr>
        <w:tabs>
          <w:tab w:val="left" w:pos="439"/>
        </w:tabs>
        <w:spacing w:before="0" w:after="0" w:line="244" w:lineRule="exact"/>
        <w:ind w:left="438" w:right="0" w:hanging="339"/>
        <w:jc w:val="left"/>
        <w:rPr>
          <w:sz w:val="24"/>
        </w:rPr>
      </w:pPr>
      <w:r>
        <w:rPr>
          <w:sz w:val="24"/>
        </w:rPr>
        <w:t>“Cluster</w:t>
      </w:r>
      <w:r>
        <w:rPr>
          <w:spacing w:val="-4"/>
          <w:sz w:val="24"/>
        </w:rPr>
        <w:t xml:space="preserve"> </w:t>
      </w:r>
      <w:r>
        <w:rPr>
          <w:sz w:val="24"/>
        </w:rPr>
        <w:t>analysis.”,</w:t>
      </w:r>
      <w:r>
        <w:rPr>
          <w:spacing w:val="-2"/>
          <w:sz w:val="24"/>
        </w:rPr>
        <w:t xml:space="preserve"> </w:t>
      </w:r>
      <w:r>
        <w:rPr>
          <w:sz w:val="24"/>
        </w:rPr>
        <w:t>Wikipedia.</w:t>
      </w:r>
    </w:p>
    <w:p>
      <w:pPr>
        <w:pStyle w:val="14"/>
        <w:numPr>
          <w:ilvl w:val="0"/>
          <w:numId w:val="17"/>
        </w:numPr>
        <w:tabs>
          <w:tab w:val="left" w:pos="429"/>
        </w:tabs>
        <w:spacing w:before="0" w:after="0" w:line="244" w:lineRule="exact"/>
        <w:ind w:left="428" w:right="0" w:hanging="329"/>
        <w:jc w:val="left"/>
        <w:rPr>
          <w:sz w:val="20"/>
        </w:rPr>
      </w:pPr>
      <w:r>
        <w:fldChar w:fldCharType="begin"/>
      </w:r>
      <w:r>
        <w:instrText xml:space="preserve"> HYPERLINK "https://www.kaggle.com/datasets/vjchoudhary7/customer-segmentation-tutorial-in-python?resource=download" \h </w:instrText>
      </w:r>
      <w:r>
        <w:fldChar w:fldCharType="separate"/>
      </w:r>
      <w:r>
        <w:rPr>
          <w:color w:val="0000FF"/>
          <w:sz w:val="20"/>
          <w:u w:val="single" w:color="0000FF"/>
        </w:rPr>
        <w:t>https://www.kaggle.com/datasets/vjchoudhary7/customer-segmentation-tutorial-in-python?resource=download</w:t>
      </w:r>
      <w:r>
        <w:rPr>
          <w:color w:val="0000FF"/>
          <w:sz w:val="20"/>
          <w:u w:val="single" w:color="0000FF"/>
        </w:rPr>
        <w:fldChar w:fldCharType="end"/>
      </w:r>
    </w:p>
    <w:p>
      <w:pPr>
        <w:spacing w:after="0" w:line="244" w:lineRule="exact"/>
        <w:jc w:val="left"/>
        <w:rPr>
          <w:sz w:val="20"/>
        </w:rPr>
        <w:sectPr>
          <w:pgSz w:w="11910" w:h="16840"/>
          <w:pgMar w:top="960" w:right="780" w:bottom="1140" w:left="980" w:header="729" w:footer="955" w:gutter="0"/>
          <w:cols w:space="720" w:num="1"/>
        </w:sectPr>
      </w:pPr>
    </w:p>
    <w:p>
      <w:pPr>
        <w:pStyle w:val="3"/>
        <w:jc w:val="left"/>
      </w:pPr>
      <w:r>
        <w:t>Plagiarism</w:t>
      </w:r>
      <w:r>
        <w:rPr>
          <w:spacing w:val="-5"/>
        </w:rPr>
        <w:t xml:space="preserve"> </w:t>
      </w:r>
      <w:r>
        <w:t>Report</w:t>
      </w:r>
    </w:p>
    <w:p>
      <w:pPr>
        <w:spacing w:after="0"/>
        <w:rPr>
          <w:b/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909320</wp:posOffset>
            </wp:positionH>
            <wp:positionV relativeFrom="paragraph">
              <wp:posOffset>339725</wp:posOffset>
            </wp:positionV>
            <wp:extent cx="5372100" cy="7239000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5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22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62" o:spid="_x0000_s1062" style="position:absolute;left:0pt;margin-left:47.8pt;margin-top:32.8pt;height:766.3pt;width:499.65pt;mso-position-horizontal-relative:page;mso-position-vertical-relative:page;z-index:-251636736;mso-width-relative:page;mso-height-relative:page;" filled="f" stroked="t" coordorigin="956,656" coordsize="9993,15326" path="m956,678l10949,678m956,15960l10949,15960m978,656l978,15981m10927,699l10927,15981e">
            <v:path arrowok="t"/>
            <v:fill on="f" focussize="0,0"/>
            <v:stroke weight="2.16pt" color="#000000"/>
            <v:imagedata o:title=""/>
            <o:lock v:ext="edit"/>
          </v:shape>
        </w:pict>
      </w:r>
      <w:bookmarkStart w:id="69" w:name="_bookmark28"/>
      <w:bookmarkEnd w:id="69"/>
      <w:bookmarkStart w:id="70" w:name="Plagiarism Report"/>
      <w:bookmarkEnd w:id="70"/>
    </w:p>
    <w:sectPr>
      <w:pgSz w:w="11910" w:h="16840"/>
      <w:pgMar w:top="960" w:right="780" w:bottom="1140" w:left="980" w:header="729" w:footer="955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53pt;margin-top:783.25pt;height:13.6pt;width:210.4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1"/>
                  </w:rPr>
                </w:pPr>
                <w:r>
                  <w:rPr>
                    <w:b/>
                    <w:sz w:val="21"/>
                  </w:rPr>
                  <w:t>School</w:t>
                </w:r>
                <w:r>
                  <w:rPr>
                    <w:b/>
                    <w:spacing w:val="-5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of</w:t>
                </w:r>
                <w:r>
                  <w:rPr>
                    <w:b/>
                    <w:spacing w:val="-4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Computer</w:t>
                </w:r>
                <w:r>
                  <w:rPr>
                    <w:b/>
                    <w:spacing w:val="-3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Engineering,</w:t>
                </w:r>
                <w:r>
                  <w:rPr>
                    <w:b/>
                    <w:spacing w:val="-4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KIIT,</w:t>
                </w:r>
                <w:r>
                  <w:rPr>
                    <w:b/>
                    <w:spacing w:val="-3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BBSR</w:t>
                </w:r>
              </w:p>
            </w:txbxContent>
          </v:textbox>
        </v:shape>
      </w:pict>
    </w:r>
    <w:r>
      <w:pict>
        <v:shape id="_x0000_s2051" o:spid="_x0000_s2051" o:spt="202" type="#_x0000_t202" style="position:absolute;left:0pt;margin-left:529.3pt;margin-top:783.1pt;height:12pt;width:15.1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315.2pt;margin-top:35.45pt;height:13.6pt;width:226.9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1"/>
                  </w:rPr>
                </w:pPr>
                <w:r>
                  <w:rPr>
                    <w:b/>
                    <w:sz w:val="21"/>
                  </w:rPr>
                  <w:t>Customer</w:t>
                </w:r>
                <w:r>
                  <w:rPr>
                    <w:b/>
                    <w:spacing w:val="-8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Segmentation</w:t>
                </w:r>
                <w:r>
                  <w:rPr>
                    <w:b/>
                    <w:spacing w:val="-2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using</w:t>
                </w:r>
                <w:r>
                  <w:rPr>
                    <w:b/>
                    <w:spacing w:val="-5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KMeans</w:t>
                </w:r>
                <w:r>
                  <w:rPr>
                    <w:b/>
                    <w:spacing w:val="-4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Clustering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380" w:hanging="28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56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3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09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6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3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39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16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92" w:hanging="281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6"/>
      <w:numFmt w:val="decimal"/>
      <w:lvlText w:val="%1"/>
      <w:lvlJc w:val="left"/>
      <w:pPr>
        <w:ind w:left="1588" w:hanging="1088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588" w:hanging="1088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93" w:hanging="108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49" w:hanging="108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06" w:hanging="108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63" w:hanging="108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9" w:hanging="108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76" w:hanging="108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32" w:hanging="1088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5"/>
      <w:numFmt w:val="decimal"/>
      <w:lvlText w:val="%1"/>
      <w:lvlJc w:val="left"/>
      <w:pPr>
        <w:ind w:left="1096" w:hanging="596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96" w:hanging="596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9" w:hanging="59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13" w:hanging="59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18" w:hanging="59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23" w:hanging="59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7" w:hanging="59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32" w:hanging="59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36" w:hanging="596"/>
      </w:pPr>
      <w:rPr>
        <w:rFonts w:hint="default"/>
        <w:lang w:val="en-US" w:eastAsia="en-US" w:bidi="ar-SA"/>
      </w:rPr>
    </w:lvl>
  </w:abstractNum>
  <w:abstractNum w:abstractNumId="3">
    <w:nsid w:val="C8879AEF"/>
    <w:multiLevelType w:val="multilevel"/>
    <w:tmpl w:val="C8879AEF"/>
    <w:lvl w:ilvl="0" w:tentative="0">
      <w:start w:val="0"/>
      <w:numFmt w:val="bullet"/>
      <w:lvlText w:val=""/>
      <w:lvlJc w:val="left"/>
      <w:pPr>
        <w:ind w:left="520" w:hanging="42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82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45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7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0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3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58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20" w:hanging="420"/>
      </w:pPr>
      <w:rPr>
        <w:rFonts w:hint="default"/>
        <w:lang w:val="en-US" w:eastAsia="en-US" w:bidi="ar-SA"/>
      </w:rPr>
    </w:lvl>
  </w:abstractNum>
  <w:abstractNum w:abstractNumId="4">
    <w:nsid w:val="CF092B84"/>
    <w:multiLevelType w:val="multilevel"/>
    <w:tmpl w:val="CF092B84"/>
    <w:lvl w:ilvl="0" w:tentative="0">
      <w:start w:val="3"/>
      <w:numFmt w:val="decimal"/>
      <w:lvlText w:val="%1"/>
      <w:lvlJc w:val="left"/>
      <w:pPr>
        <w:ind w:left="800" w:hanging="30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00" w:hanging="30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949" w:hanging="449"/>
        <w:jc w:val="right"/>
      </w:pPr>
      <w:rPr>
        <w:rFonts w:hint="default" w:ascii="Times New Roman" w:hAnsi="Times New Roman" w:eastAsia="Times New Roman" w:cs="Times New Roman"/>
        <w:spacing w:val="-2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85" w:hanging="44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8" w:hanging="44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1" w:hanging="44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54" w:hanging="44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77" w:hanging="44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00" w:hanging="449"/>
      </w:pPr>
      <w:rPr>
        <w:rFonts w:hint="default"/>
        <w:lang w:val="en-US" w:eastAsia="en-US" w:bidi="ar-SA"/>
      </w:rPr>
    </w:lvl>
  </w:abstractNum>
  <w:abstractNum w:abstractNumId="5">
    <w:nsid w:val="DCBA6B53"/>
    <w:multiLevelType w:val="multilevel"/>
    <w:tmpl w:val="DCBA6B53"/>
    <w:lvl w:ilvl="0" w:tentative="0">
      <w:start w:val="1"/>
      <w:numFmt w:val="decimal"/>
      <w:lvlText w:val="[%1]"/>
      <w:lvlJc w:val="left"/>
      <w:pPr>
        <w:ind w:left="438" w:hanging="33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10" w:hanging="33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81" w:hanging="3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51" w:hanging="3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2" w:hanging="3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93" w:hanging="3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63" w:hanging="3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4" w:hanging="3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04" w:hanging="339"/>
      </w:pPr>
      <w:rPr>
        <w:rFonts w:hint="default"/>
        <w:lang w:val="en-US" w:eastAsia="en-US" w:bidi="ar-SA"/>
      </w:rPr>
    </w:lvl>
  </w:abstractNum>
  <w:abstractNum w:abstractNumId="6">
    <w:nsid w:val="F4B5D9F5"/>
    <w:multiLevelType w:val="multilevel"/>
    <w:tmpl w:val="F4B5D9F5"/>
    <w:lvl w:ilvl="0" w:tentative="0">
      <w:start w:val="5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20" w:hanging="4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45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7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0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3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58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20" w:hanging="420"/>
      </w:pPr>
      <w:rPr>
        <w:rFonts w:hint="default"/>
        <w:lang w:val="en-US" w:eastAsia="en-US" w:bidi="ar-SA"/>
      </w:rPr>
    </w:lvl>
  </w:abstractNum>
  <w:abstractNum w:abstractNumId="7">
    <w:nsid w:val="0053208E"/>
    <w:multiLevelType w:val="multilevel"/>
    <w:tmpl w:val="0053208E"/>
    <w:lvl w:ilvl="0" w:tentative="0">
      <w:start w:val="2"/>
      <w:numFmt w:val="decimal"/>
      <w:lvlText w:val="%1"/>
      <w:lvlJc w:val="left"/>
      <w:pPr>
        <w:ind w:left="800" w:hanging="30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00" w:hanging="30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69" w:hanging="30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03" w:hanging="3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38" w:hanging="3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73" w:hanging="3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07" w:hanging="3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42" w:hanging="3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6" w:hanging="300"/>
      </w:pPr>
      <w:rPr>
        <w:rFonts w:hint="default"/>
        <w:lang w:val="en-US" w:eastAsia="en-US" w:bidi="ar-SA"/>
      </w:rPr>
    </w:lvl>
  </w:abstractNum>
  <w:abstractNum w:abstractNumId="8">
    <w:nsid w:val="0248C179"/>
    <w:multiLevelType w:val="multilevel"/>
    <w:tmpl w:val="0248C179"/>
    <w:lvl w:ilvl="0" w:tentative="0">
      <w:start w:val="0"/>
      <w:numFmt w:val="bullet"/>
      <w:lvlText w:val="-"/>
      <w:lvlJc w:val="left"/>
      <w:pPr>
        <w:ind w:left="100" w:hanging="226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04" w:hanging="22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09" w:hanging="22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13" w:hanging="22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18" w:hanging="22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23" w:hanging="22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27" w:hanging="22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32" w:hanging="22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36" w:hanging="226"/>
      </w:pPr>
      <w:rPr>
        <w:rFonts w:hint="default"/>
        <w:lang w:val="en-US" w:eastAsia="en-US" w:bidi="ar-SA"/>
      </w:rPr>
    </w:lvl>
  </w:abstractNum>
  <w:abstractNum w:abstractNumId="9">
    <w:nsid w:val="03D62ECE"/>
    <w:multiLevelType w:val="multilevel"/>
    <w:tmpl w:val="03D62ECE"/>
    <w:lvl w:ilvl="0" w:tentative="0">
      <w:start w:val="2"/>
      <w:numFmt w:val="decimal"/>
      <w:lvlText w:val="%1"/>
      <w:lvlJc w:val="left"/>
      <w:pPr>
        <w:ind w:left="580" w:hanging="48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80" w:hanging="4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93" w:hanging="4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9" w:hanging="4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06" w:hanging="4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3" w:hanging="4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9" w:hanging="4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76" w:hanging="4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32" w:hanging="480"/>
      </w:pPr>
      <w:rPr>
        <w:rFonts w:hint="default"/>
        <w:lang w:val="en-US" w:eastAsia="en-US" w:bidi="ar-SA"/>
      </w:rPr>
    </w:lvl>
  </w:abstractNum>
  <w:abstractNum w:abstractNumId="10">
    <w:nsid w:val="2470EC97"/>
    <w:multiLevelType w:val="multilevel"/>
    <w:tmpl w:val="2470EC97"/>
    <w:lvl w:ilvl="0" w:tentative="0">
      <w:start w:val="6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20" w:hanging="4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45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7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0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3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58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20" w:hanging="420"/>
      </w:pPr>
      <w:rPr>
        <w:rFonts w:hint="default"/>
        <w:lang w:val="en-US" w:eastAsia="en-US" w:bidi="ar-SA"/>
      </w:rPr>
    </w:lvl>
  </w:abstractNum>
  <w:abstractNum w:abstractNumId="11">
    <w:nsid w:val="25B654F3"/>
    <w:multiLevelType w:val="multilevel"/>
    <w:tmpl w:val="25B654F3"/>
    <w:lvl w:ilvl="0" w:tentative="0">
      <w:start w:val="3"/>
      <w:numFmt w:val="decimal"/>
      <w:lvlText w:val="%1"/>
      <w:lvlJc w:val="left"/>
      <w:pPr>
        <w:ind w:left="580" w:hanging="48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80" w:hanging="4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92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28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64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01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37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73" w:hanging="720"/>
      </w:pPr>
      <w:rPr>
        <w:rFonts w:hint="default"/>
        <w:lang w:val="en-US" w:eastAsia="en-US" w:bidi="ar-SA"/>
      </w:rPr>
    </w:lvl>
  </w:abstractNum>
  <w:abstractNum w:abstractNumId="12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380" w:hanging="28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56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3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09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6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3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39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16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92" w:hanging="281"/>
      </w:pPr>
      <w:rPr>
        <w:rFonts w:hint="default"/>
        <w:lang w:val="en-US" w:eastAsia="en-US" w:bidi="ar-SA"/>
      </w:rPr>
    </w:lvl>
  </w:abstractNum>
  <w:abstractNum w:abstractNumId="13">
    <w:nsid w:val="4D4DC07F"/>
    <w:multiLevelType w:val="multilevel"/>
    <w:tmpl w:val="4D4DC07F"/>
    <w:lvl w:ilvl="0" w:tentative="0">
      <w:start w:val="4"/>
      <w:numFmt w:val="decimal"/>
      <w:lvlText w:val="%1"/>
      <w:lvlJc w:val="left"/>
      <w:pPr>
        <w:ind w:left="580" w:hanging="48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80" w:hanging="4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56" w:hanging="4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92" w:hanging="4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28" w:hanging="4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64" w:hanging="4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01" w:hanging="4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37" w:hanging="4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73" w:hanging="480"/>
      </w:pPr>
      <w:rPr>
        <w:rFonts w:hint="default"/>
        <w:lang w:val="en-US" w:eastAsia="en-US" w:bidi="ar-SA"/>
      </w:rPr>
    </w:lvl>
  </w:abstractNum>
  <w:abstractNum w:abstractNumId="14">
    <w:nsid w:val="59ADCABA"/>
    <w:multiLevelType w:val="multilevel"/>
    <w:tmpl w:val="59ADCABA"/>
    <w:lvl w:ilvl="0" w:tentative="0">
      <w:start w:val="4"/>
      <w:numFmt w:val="decimal"/>
      <w:lvlText w:val="%1"/>
      <w:lvlJc w:val="left"/>
      <w:pPr>
        <w:ind w:left="800" w:hanging="30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00" w:hanging="30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69" w:hanging="30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03" w:hanging="3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38" w:hanging="3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73" w:hanging="3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07" w:hanging="3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42" w:hanging="3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6" w:hanging="300"/>
      </w:pPr>
      <w:rPr>
        <w:rFonts w:hint="default"/>
        <w:lang w:val="en-US" w:eastAsia="en-US" w:bidi="ar-SA"/>
      </w:rPr>
    </w:lvl>
  </w:abstractNum>
  <w:abstractNum w:abstractNumId="15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450" w:hanging="35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28" w:hanging="35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97" w:hanging="35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65" w:hanging="35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34" w:hanging="35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03" w:hanging="35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1" w:hanging="35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0" w:hanging="35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08" w:hanging="351"/>
      </w:pPr>
      <w:rPr>
        <w:rFonts w:hint="default"/>
        <w:lang w:val="en-US" w:eastAsia="en-US" w:bidi="ar-SA"/>
      </w:rPr>
    </w:lvl>
  </w:abstractNum>
  <w:abstractNum w:abstractNumId="16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100" w:hanging="351"/>
        <w:jc w:val="left"/>
      </w:pPr>
      <w:rPr>
        <w:rFonts w:hint="default"/>
        <w:spacing w:val="0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04" w:hanging="35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09" w:hanging="35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13" w:hanging="35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18" w:hanging="35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23" w:hanging="35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27" w:hanging="35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32" w:hanging="35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36" w:hanging="351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4"/>
  </w:num>
  <w:num w:numId="3">
    <w:abstractNumId w:val="14"/>
  </w:num>
  <w:num w:numId="4">
    <w:abstractNumId w:val="2"/>
  </w:num>
  <w:num w:numId="5">
    <w:abstractNumId w:val="1"/>
  </w:num>
  <w:num w:numId="6">
    <w:abstractNumId w:val="9"/>
  </w:num>
  <w:num w:numId="7">
    <w:abstractNumId w:val="11"/>
  </w:num>
  <w:num w:numId="8">
    <w:abstractNumId w:val="16"/>
  </w:num>
  <w:num w:numId="9">
    <w:abstractNumId w:val="8"/>
  </w:num>
  <w:num w:numId="10">
    <w:abstractNumId w:val="0"/>
  </w:num>
  <w:num w:numId="11">
    <w:abstractNumId w:val="12"/>
  </w:num>
  <w:num w:numId="12">
    <w:abstractNumId w:val="15"/>
  </w:num>
  <w:num w:numId="13">
    <w:abstractNumId w:val="3"/>
  </w:num>
  <w:num w:numId="14">
    <w:abstractNumId w:val="13"/>
  </w:num>
  <w:num w:numId="15">
    <w:abstractNumId w:val="6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02235CA"/>
    <w:rsid w:val="002E748B"/>
    <w:rsid w:val="01194470"/>
    <w:rsid w:val="01830099"/>
    <w:rsid w:val="088E7F6E"/>
    <w:rsid w:val="09736C45"/>
    <w:rsid w:val="1131366D"/>
    <w:rsid w:val="19D159ED"/>
    <w:rsid w:val="1ABF1CEA"/>
    <w:rsid w:val="1F6A3BED"/>
    <w:rsid w:val="27637EA1"/>
    <w:rsid w:val="281F201A"/>
    <w:rsid w:val="28904CC6"/>
    <w:rsid w:val="2E240F9E"/>
    <w:rsid w:val="2EF53AD4"/>
    <w:rsid w:val="33F407FF"/>
    <w:rsid w:val="37E1553E"/>
    <w:rsid w:val="39074B30"/>
    <w:rsid w:val="3D5D11C3"/>
    <w:rsid w:val="42301201"/>
    <w:rsid w:val="47947ED7"/>
    <w:rsid w:val="48D34A2F"/>
    <w:rsid w:val="49900E4D"/>
    <w:rsid w:val="49BC54C3"/>
    <w:rsid w:val="4E0B1DC4"/>
    <w:rsid w:val="4F5C609B"/>
    <w:rsid w:val="57154464"/>
    <w:rsid w:val="589D78DD"/>
    <w:rsid w:val="5ED30E8D"/>
    <w:rsid w:val="5FCF78A6"/>
    <w:rsid w:val="63F83144"/>
    <w:rsid w:val="64504D2E"/>
    <w:rsid w:val="64754794"/>
    <w:rsid w:val="64F651E9"/>
    <w:rsid w:val="69303E91"/>
    <w:rsid w:val="698C6808"/>
    <w:rsid w:val="699F0570"/>
    <w:rsid w:val="69D361E5"/>
    <w:rsid w:val="705D2CAC"/>
    <w:rsid w:val="763224E5"/>
    <w:rsid w:val="7746449A"/>
    <w:rsid w:val="7CB023B6"/>
    <w:rsid w:val="7DBD6DD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261"/>
      <w:ind w:left="583" w:right="555"/>
      <w:jc w:val="center"/>
      <w:outlineLvl w:val="1"/>
    </w:pPr>
    <w:rPr>
      <w:rFonts w:ascii="Times New Roman" w:hAnsi="Times New Roman" w:eastAsia="Times New Roman" w:cs="Times New Roman"/>
      <w:b/>
      <w:bCs/>
      <w:sz w:val="39"/>
      <w:szCs w:val="39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250"/>
      <w:ind w:left="100"/>
      <w:jc w:val="both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580" w:hanging="480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100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9">
    <w:name w:val="Title"/>
    <w:basedOn w:val="1"/>
    <w:qFormat/>
    <w:uiPriority w:val="1"/>
    <w:pPr>
      <w:spacing w:before="138"/>
      <w:ind w:left="555" w:right="555"/>
      <w:jc w:val="center"/>
    </w:pPr>
    <w:rPr>
      <w:rFonts w:ascii="Times New Roman" w:hAnsi="Times New Roman" w:eastAsia="Times New Roman" w:cs="Times New Roman"/>
      <w:sz w:val="47"/>
      <w:szCs w:val="47"/>
      <w:lang w:val="en-US" w:eastAsia="en-US" w:bidi="ar-SA"/>
    </w:rPr>
  </w:style>
  <w:style w:type="paragraph" w:styleId="10">
    <w:name w:val="toc 1"/>
    <w:basedOn w:val="1"/>
    <w:next w:val="1"/>
    <w:qFormat/>
    <w:uiPriority w:val="1"/>
    <w:pPr>
      <w:ind w:left="100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type="paragraph" w:styleId="11">
    <w:name w:val="toc 2"/>
    <w:basedOn w:val="1"/>
    <w:next w:val="1"/>
    <w:qFormat/>
    <w:uiPriority w:val="1"/>
    <w:pPr>
      <w:ind w:left="800" w:hanging="301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type="paragraph" w:styleId="12">
    <w:name w:val="toc 3"/>
    <w:basedOn w:val="1"/>
    <w:next w:val="1"/>
    <w:qFormat/>
    <w:uiPriority w:val="1"/>
    <w:pPr>
      <w:ind w:left="899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type="table" w:customStyle="1" w:styleId="13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ind w:left="263" w:hanging="164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5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5.jpeg"/><Relationship Id="rId31" Type="http://schemas.openxmlformats.org/officeDocument/2006/relationships/image" Target="media/image24.jpeg"/><Relationship Id="rId30" Type="http://schemas.openxmlformats.org/officeDocument/2006/relationships/image" Target="media/image23.jpeg"/><Relationship Id="rId3" Type="http://schemas.openxmlformats.org/officeDocument/2006/relationships/footnotes" Target="footnotes.xml"/><Relationship Id="rId29" Type="http://schemas.openxmlformats.org/officeDocument/2006/relationships/image" Target="media/image22.jpeg"/><Relationship Id="rId28" Type="http://schemas.openxmlformats.org/officeDocument/2006/relationships/image" Target="media/image21.jpe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pn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1026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5"/>
    <customShpInfo spid="_x0000_s1046"/>
    <customShpInfo spid="_x0000_s1044"/>
    <customShpInfo spid="_x0000_s1047"/>
    <customShpInfo spid="_x0000_s1048"/>
    <customShpInfo spid="_x0000_s1049"/>
    <customShpInfo spid="_x0000_s1051"/>
    <customShpInfo spid="_x0000_s1052"/>
    <customShpInfo spid="_x0000_s1050"/>
    <customShpInfo spid="_x0000_s1053"/>
    <customShpInfo spid="_x0000_s1054"/>
    <customShpInfo spid="_x0000_s1055"/>
    <customShpInfo spid="_x0000_s1056"/>
    <customShpInfo spid="_x0000_s106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Office_12.2.0.13085_F1E327BC-269C-435d-A152-05C5408002CA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2023-05-03T08:58:00Z</dcterms:created>
  <dc:creator>KIIT</dc:creator>
  <cp:lastModifiedBy>1753_ SANDESH GHIMIRE</cp:lastModifiedBy>
  <dcterms:modified xsi:type="dcterms:W3CDTF">2023-07-27T02:05:36Z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2023-05-03T00:00:00Z</vt:filetime>
  </property>
  <property fmtid="{D5CDD505-2E9C-101B-9397-08002B2CF9AE}" pid="3" name="KSOProductBuildVer">
    <vt:lpwstr>1033-12.2.0.13085</vt:lpwstr>
  </property>
  <property fmtid="{D5CDD505-2E9C-101B-9397-08002B2CF9AE}" pid="4" name="ICV">
    <vt:lpwstr>7F6ADBB60CBE49E89D125542066E8FB1</vt:lpwstr>
  </property>
</Properties>
</file>